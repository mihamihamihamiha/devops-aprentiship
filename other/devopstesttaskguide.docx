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2065D" w:rsidRDefault="3E2C82C7" w14:paraId="24FBE3B9" w14:textId="62C69689">
      <w:pPr>
        <w:pStyle w:val="af5"/>
        <w:jc w:val="center"/>
      </w:pPr>
      <w:r w:rsidRPr="3E2C82C7">
        <w:rPr>
          <w:b/>
          <w:bCs/>
        </w:rPr>
        <w:t>DevOps Engineer - Test Task</w:t>
      </w:r>
    </w:p>
    <w:p w:rsidR="03D34F8D" w:rsidP="3E2C82C7" w:rsidRDefault="03D34F8D" w14:paraId="3A285F99" w14:textId="54EB82FB">
      <w:r w:rsidRPr="3E2C82C7">
        <w:t>Інструкція з розгортання та перевірки Debian 12 + MicroK8s + PostgreSQL + WordPress</w:t>
      </w:r>
    </w:p>
    <w:p w:rsidR="03D34F8D" w:rsidP="3E2C82C7" w:rsidRDefault="03D34F8D" w14:paraId="17E4BDAB" w14:textId="509DA4A2">
      <w:pPr>
        <w:spacing w:before="240" w:after="240"/>
      </w:pPr>
      <w:r w:rsidRPr="3E2C82C7">
        <w:rPr>
          <w:rFonts w:eastAsia="Arial" w:cs="Arial"/>
          <w:szCs w:val="21"/>
        </w:rPr>
        <w:t>Документ призначений як build/runbook і звіт про виконане тестове завдання. Паролі та інші секрети не записуються у YAML у відкритому вигляді.</w:t>
      </w:r>
    </w:p>
    <w:p w:rsidR="3E2C82C7" w:rsidP="0D1EF979" w:rsidRDefault="3E2C82C7" w14:paraId="19FC2B35" w14:textId="520E0DF4">
      <w:pPr>
        <w:spacing w:before="240" w:after="240"/>
      </w:pPr>
      <w:r w:rsidRPr="0D1EF979" w:rsidR="49158443">
        <w:rPr>
          <w:rFonts w:eastAsia="Arial" w:cs="Arial"/>
          <w:b w:val="1"/>
          <w:bCs w:val="1"/>
        </w:rPr>
        <w:t>Примітка</w:t>
      </w:r>
      <w:r w:rsidRPr="0D1EF979" w:rsidR="49158443">
        <w:rPr>
          <w:rFonts w:eastAsia="Arial" w:cs="Arial"/>
          <w:b w:val="1"/>
          <w:bCs w:val="1"/>
        </w:rPr>
        <w:t>:</w:t>
      </w:r>
      <w:r w:rsidRPr="0D1EF979" w:rsidR="49158443">
        <w:rPr>
          <w:rFonts w:eastAsia="Arial" w:cs="Arial"/>
        </w:rPr>
        <w:t xml:space="preserve"> у </w:t>
      </w:r>
      <w:r w:rsidRPr="0D1EF979" w:rsidR="49158443">
        <w:rPr>
          <w:rFonts w:eastAsia="Arial" w:cs="Arial"/>
        </w:rPr>
        <w:t>поточній</w:t>
      </w:r>
      <w:r w:rsidRPr="0D1EF979" w:rsidR="49158443">
        <w:rPr>
          <w:rFonts w:eastAsia="Arial" w:cs="Arial"/>
        </w:rPr>
        <w:t xml:space="preserve"> </w:t>
      </w:r>
      <w:r w:rsidRPr="0D1EF979" w:rsidR="49158443">
        <w:rPr>
          <w:rFonts w:eastAsia="Arial" w:cs="Arial"/>
        </w:rPr>
        <w:t>реалізації</w:t>
      </w:r>
      <w:r w:rsidRPr="0D1EF979" w:rsidR="49158443">
        <w:rPr>
          <w:rFonts w:eastAsia="Arial" w:cs="Arial"/>
        </w:rPr>
        <w:t xml:space="preserve"> </w:t>
      </w:r>
      <w:r w:rsidRPr="0D1EF979" w:rsidR="49158443">
        <w:rPr>
          <w:rFonts w:eastAsia="Arial" w:cs="Arial"/>
        </w:rPr>
        <w:t>робочий</w:t>
      </w:r>
      <w:r w:rsidRPr="0D1EF979" w:rsidR="49158443">
        <w:rPr>
          <w:rFonts w:eastAsia="Arial" w:cs="Arial"/>
        </w:rPr>
        <w:t xml:space="preserve"> </w:t>
      </w:r>
      <w:r w:rsidRPr="0D1EF979" w:rsidR="49158443">
        <w:rPr>
          <w:rFonts w:eastAsia="Arial" w:cs="Arial"/>
        </w:rPr>
        <w:t>застосунок</w:t>
      </w:r>
      <w:r w:rsidRPr="0D1EF979" w:rsidR="49158443">
        <w:rPr>
          <w:rFonts w:eastAsia="Arial" w:cs="Arial"/>
        </w:rPr>
        <w:t xml:space="preserve"> </w:t>
      </w:r>
      <w:r w:rsidRPr="0D1EF979" w:rsidR="49158443">
        <w:rPr>
          <w:rFonts w:eastAsia="Arial" w:cs="Arial"/>
        </w:rPr>
        <w:t>знаходиться</w:t>
      </w:r>
      <w:r w:rsidRPr="0D1EF979" w:rsidR="49158443">
        <w:rPr>
          <w:rFonts w:eastAsia="Arial" w:cs="Arial"/>
        </w:rPr>
        <w:t xml:space="preserve"> у namespace </w:t>
      </w:r>
      <w:r w:rsidRPr="0D1EF979" w:rsidR="49158443">
        <w:rPr>
          <w:rFonts w:ascii="Consolas" w:hAnsi="Consolas" w:eastAsia="Consolas" w:cs="Consolas"/>
        </w:rPr>
        <w:t>wordpress</w:t>
      </w:r>
      <w:r w:rsidRPr="0D1EF979" w:rsidR="49158443">
        <w:rPr>
          <w:rFonts w:eastAsia="Arial" w:cs="Arial"/>
        </w:rPr>
        <w:t xml:space="preserve">. У </w:t>
      </w:r>
      <w:r w:rsidRPr="0D1EF979" w:rsidR="49158443">
        <w:rPr>
          <w:rFonts w:eastAsia="Arial" w:cs="Arial"/>
        </w:rPr>
        <w:t>вихідному</w:t>
      </w:r>
      <w:r w:rsidRPr="0D1EF979" w:rsidR="49158443">
        <w:rPr>
          <w:rFonts w:eastAsia="Arial" w:cs="Arial"/>
        </w:rPr>
        <w:t xml:space="preserve"> </w:t>
      </w:r>
      <w:r w:rsidRPr="0D1EF979" w:rsidR="49158443">
        <w:rPr>
          <w:rFonts w:eastAsia="Arial" w:cs="Arial"/>
        </w:rPr>
        <w:t>завданні</w:t>
      </w:r>
      <w:r w:rsidRPr="0D1EF979" w:rsidR="49158443">
        <w:rPr>
          <w:rFonts w:eastAsia="Arial" w:cs="Arial"/>
        </w:rPr>
        <w:t xml:space="preserve"> </w:t>
      </w:r>
      <w:r w:rsidRPr="0D1EF979" w:rsidR="49158443">
        <w:rPr>
          <w:rFonts w:eastAsia="Arial" w:cs="Arial"/>
        </w:rPr>
        <w:t>зазначено</w:t>
      </w:r>
      <w:r w:rsidRPr="0D1EF979" w:rsidR="49158443">
        <w:rPr>
          <w:rFonts w:eastAsia="Arial" w:cs="Arial"/>
        </w:rPr>
        <w:t xml:space="preserve"> namespace </w:t>
      </w:r>
      <w:r w:rsidRPr="0D1EF979" w:rsidR="49158443">
        <w:rPr>
          <w:rFonts w:ascii="Consolas" w:hAnsi="Consolas" w:eastAsia="Consolas" w:cs="Consolas"/>
        </w:rPr>
        <w:t>application</w:t>
      </w:r>
      <w:r w:rsidRPr="0D1EF979" w:rsidR="49158443">
        <w:rPr>
          <w:rFonts w:eastAsia="Arial" w:cs="Arial"/>
        </w:rPr>
        <w:t xml:space="preserve">. </w:t>
      </w:r>
      <w:r w:rsidRPr="0D1EF979" w:rsidR="49158443">
        <w:rPr>
          <w:rFonts w:eastAsia="Arial" w:cs="Arial"/>
        </w:rPr>
        <w:t>Якщо</w:t>
      </w:r>
      <w:r w:rsidRPr="0D1EF979" w:rsidR="49158443">
        <w:rPr>
          <w:rFonts w:eastAsia="Arial" w:cs="Arial"/>
        </w:rPr>
        <w:t xml:space="preserve"> </w:t>
      </w:r>
      <w:r w:rsidRPr="0D1EF979" w:rsidR="49158443">
        <w:rPr>
          <w:rFonts w:eastAsia="Arial" w:cs="Arial"/>
        </w:rPr>
        <w:t>перевіряючий</w:t>
      </w:r>
      <w:r w:rsidRPr="0D1EF979" w:rsidR="49158443">
        <w:rPr>
          <w:rFonts w:eastAsia="Arial" w:cs="Arial"/>
        </w:rPr>
        <w:t xml:space="preserve"> </w:t>
      </w:r>
      <w:r w:rsidRPr="0D1EF979" w:rsidR="49158443">
        <w:rPr>
          <w:rFonts w:eastAsia="Arial" w:cs="Arial"/>
        </w:rPr>
        <w:t>вимагає</w:t>
      </w:r>
      <w:r w:rsidRPr="0D1EF979" w:rsidR="49158443">
        <w:rPr>
          <w:rFonts w:eastAsia="Arial" w:cs="Arial"/>
        </w:rPr>
        <w:t xml:space="preserve"> </w:t>
      </w:r>
      <w:r w:rsidRPr="0D1EF979" w:rsidR="49158443">
        <w:rPr>
          <w:rFonts w:eastAsia="Arial" w:cs="Arial"/>
        </w:rPr>
        <w:t>суворого</w:t>
      </w:r>
      <w:r w:rsidRPr="0D1EF979" w:rsidR="49158443">
        <w:rPr>
          <w:rFonts w:eastAsia="Arial" w:cs="Arial"/>
        </w:rPr>
        <w:t xml:space="preserve"> </w:t>
      </w:r>
      <w:r w:rsidRPr="0D1EF979" w:rsidR="49158443">
        <w:rPr>
          <w:rFonts w:eastAsia="Arial" w:cs="Arial"/>
        </w:rPr>
        <w:t>дотримання</w:t>
      </w:r>
      <w:r w:rsidRPr="0D1EF979" w:rsidR="49158443">
        <w:rPr>
          <w:rFonts w:eastAsia="Arial" w:cs="Arial"/>
        </w:rPr>
        <w:t xml:space="preserve"> </w:t>
      </w:r>
      <w:r w:rsidRPr="0D1EF979" w:rsidR="49158443">
        <w:rPr>
          <w:rFonts w:eastAsia="Arial" w:cs="Arial"/>
        </w:rPr>
        <w:t>назви</w:t>
      </w:r>
      <w:r w:rsidRPr="0D1EF979" w:rsidR="49158443">
        <w:rPr>
          <w:rFonts w:eastAsia="Arial" w:cs="Arial"/>
        </w:rPr>
        <w:t xml:space="preserve"> namespace, </w:t>
      </w:r>
      <w:r w:rsidRPr="0D1EF979" w:rsidR="49158443">
        <w:rPr>
          <w:rFonts w:eastAsia="Arial" w:cs="Arial"/>
        </w:rPr>
        <w:t>необхідно</w:t>
      </w:r>
      <w:r w:rsidRPr="0D1EF979" w:rsidR="49158443">
        <w:rPr>
          <w:rFonts w:eastAsia="Arial" w:cs="Arial"/>
        </w:rPr>
        <w:t xml:space="preserve"> </w:t>
      </w:r>
      <w:r w:rsidRPr="0D1EF979" w:rsidR="49158443">
        <w:rPr>
          <w:rFonts w:eastAsia="Arial" w:cs="Arial"/>
        </w:rPr>
        <w:t>перейменувати</w:t>
      </w:r>
      <w:r w:rsidRPr="0D1EF979" w:rsidR="49158443">
        <w:rPr>
          <w:rFonts w:eastAsia="Arial" w:cs="Arial"/>
        </w:rPr>
        <w:t xml:space="preserve"> </w:t>
      </w:r>
      <w:r w:rsidRPr="0D1EF979" w:rsidR="49158443">
        <w:rPr>
          <w:rFonts w:eastAsia="Arial" w:cs="Arial"/>
        </w:rPr>
        <w:t>або</w:t>
      </w:r>
      <w:r w:rsidRPr="0D1EF979" w:rsidR="49158443">
        <w:rPr>
          <w:rFonts w:eastAsia="Arial" w:cs="Arial"/>
        </w:rPr>
        <w:t xml:space="preserve"> </w:t>
      </w:r>
      <w:r w:rsidRPr="0D1EF979" w:rsidR="49158443">
        <w:rPr>
          <w:rFonts w:eastAsia="Arial" w:cs="Arial"/>
        </w:rPr>
        <w:t>перенести</w:t>
      </w:r>
      <w:r w:rsidRPr="0D1EF979" w:rsidR="49158443">
        <w:rPr>
          <w:rFonts w:eastAsia="Arial" w:cs="Arial"/>
        </w:rPr>
        <w:t xml:space="preserve"> </w:t>
      </w:r>
      <w:r w:rsidRPr="0D1EF979" w:rsidR="49158443">
        <w:rPr>
          <w:rFonts w:eastAsia="Arial" w:cs="Arial"/>
        </w:rPr>
        <w:t>ресурси</w:t>
      </w:r>
      <w:r w:rsidRPr="0D1EF979" w:rsidR="49158443">
        <w:rPr>
          <w:rFonts w:eastAsia="Arial" w:cs="Arial"/>
        </w:rPr>
        <w:t xml:space="preserve"> </w:t>
      </w:r>
      <w:r w:rsidRPr="0D1EF979" w:rsidR="49158443">
        <w:rPr>
          <w:rFonts w:eastAsia="Arial" w:cs="Arial"/>
        </w:rPr>
        <w:t>перед</w:t>
      </w:r>
      <w:r w:rsidRPr="0D1EF979" w:rsidR="49158443">
        <w:rPr>
          <w:rFonts w:eastAsia="Arial" w:cs="Arial"/>
        </w:rPr>
        <w:t xml:space="preserve"> </w:t>
      </w:r>
      <w:r w:rsidRPr="0D1EF979" w:rsidR="49158443">
        <w:rPr>
          <w:rFonts w:eastAsia="Arial" w:cs="Arial"/>
        </w:rPr>
        <w:t>здачею</w:t>
      </w:r>
      <w:r w:rsidRPr="0D1EF979" w:rsidR="49158443">
        <w:rPr>
          <w:rFonts w:eastAsia="Arial" w:cs="Arial"/>
        </w:rPr>
        <w:t>.</w:t>
      </w:r>
    </w:p>
    <w:p w:rsidR="0062065D" w:rsidRDefault="3E2C82C7" w14:paraId="1F2CC922" w14:textId="67866B53">
      <w:pPr>
        <w:pStyle w:val="1"/>
      </w:pPr>
      <w:r>
        <w:t xml:space="preserve">1. </w:t>
      </w:r>
      <w:r w:rsidR="14BC0A67">
        <w:t>Aрхітектура</w:t>
      </w:r>
    </w:p>
    <w:p w:rsidR="68FC9837" w:rsidP="3E2C82C7" w:rsidRDefault="68FC9837" w14:paraId="096BF892" w14:textId="0B7B3A59">
      <w:pPr>
        <w:spacing w:before="240" w:after="240"/>
      </w:pPr>
      <w:r w:rsidRPr="3E2C82C7">
        <w:rPr>
          <w:rFonts w:eastAsia="Arial" w:cs="Arial"/>
          <w:szCs w:val="21"/>
        </w:rPr>
        <w:t>VM Debian 12 → Nginx (HTTPS/редирект) → MicroK8s Ingress → WordPress Deployment → PostgreSQL Service → PostgreSQL StatefulSet + PVC.</w:t>
      </w:r>
    </w:p>
    <w:p w:rsidR="68FC9837" w:rsidP="3E2C82C7" w:rsidRDefault="68FC9837" w14:paraId="152769D4" w14:textId="39552409">
      <w:pPr>
        <w:spacing w:before="240" w:after="240"/>
      </w:pPr>
      <w:r w:rsidRPr="3E2C82C7">
        <w:rPr>
          <w:rFonts w:eastAsia="Arial" w:cs="Arial"/>
          <w:szCs w:val="21"/>
        </w:rPr>
        <w:t>Для PostgreSQL налаштовано Secret, NetworkPolicy, CronJob/backup PVC та restore.</w:t>
      </w:r>
    </w:p>
    <w:p w:rsidR="68FC9837" w:rsidP="3E2C82C7" w:rsidRDefault="68FC9837" w14:paraId="659D8517" w14:textId="679BCCA3">
      <w:pPr>
        <w:spacing w:before="240" w:after="240"/>
      </w:pPr>
      <w:r w:rsidRPr="0D1EF979" w:rsidR="00F11193">
        <w:rPr>
          <w:rFonts w:eastAsia="Arial" w:cs="Arial"/>
        </w:rPr>
        <w:t>WordPress використовує кастомний Docker image із шаром сумісності з PostgreSQL (pg4wp).</w:t>
      </w:r>
    </w:p>
    <w:p w:rsidR="40331B02" w:rsidP="0D1EF979" w:rsidRDefault="40331B02" w14:paraId="061C63B5" w14:textId="51CB3769">
      <w:pPr>
        <w:pStyle w:val="a1"/>
        <w:spacing w:before="240" w:after="240"/>
      </w:pPr>
      <w:r w:rsidR="40331B02">
        <w:drawing>
          <wp:inline wp14:editId="0EE8393A" wp14:anchorId="33523DAF">
            <wp:extent cx="2392454" cy="2636884"/>
            <wp:effectExtent l="0" t="0" r="0" b="0"/>
            <wp:docPr id="1041165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1165441" name="Picture 1041165441"/>
                    <pic:cNvPicPr/>
                  </pic:nvPicPr>
                  <pic:blipFill>
                    <a:blip xmlns:r="http://schemas.openxmlformats.org/officeDocument/2006/relationships" r:embed="rId1100768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2454" cy="263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5D" w:rsidRDefault="005B5936" w14:paraId="63D33E1F" w14:textId="77777777">
      <w:pPr>
        <w:pStyle w:val="1"/>
      </w:pPr>
      <w:r>
        <w:t>2. Kubernetes environment — MicroK8s</w:t>
      </w:r>
    </w:p>
    <w:p w:rsidR="0062065D" w:rsidRDefault="3E2C82C7" w14:paraId="73C4C878" w14:textId="1C355725">
      <w:pPr>
        <w:pStyle w:val="21"/>
      </w:pPr>
      <w:r>
        <w:t xml:space="preserve">2.1 </w:t>
      </w:r>
      <w:r w:rsidR="36698AC6">
        <w:t xml:space="preserve">Встановлення </w:t>
      </w:r>
      <w:r>
        <w:t>MicroK8s</w:t>
      </w:r>
    </w:p>
    <w:p w:rsidR="0062065D" w:rsidRDefault="3E2C82C7" w14:paraId="2B437ADE" w14:textId="370C6EA1">
      <w:pPr>
        <w:ind w:left="360"/>
      </w:pPr>
      <w:r w:rsidRPr="3E2C82C7">
        <w:rPr>
          <w:rFonts w:ascii="Courier New" w:hAnsi="Courier New"/>
          <w:sz w:val="18"/>
          <w:szCs w:val="18"/>
        </w:rPr>
        <w:t>sudo snap install microk8s --classicsudo usermod -a -G microk8s $USERnewgrp microk8smicrok8s status --wait-ready</w:t>
      </w:r>
    </w:p>
    <w:p w:rsidR="0062065D" w:rsidRDefault="3E2C82C7" w14:paraId="0CCEA1FD" w14:textId="70B7F5DB">
      <w:pPr>
        <w:pStyle w:val="21"/>
      </w:pPr>
      <w:r>
        <w:t xml:space="preserve">2.2 </w:t>
      </w:r>
      <w:r w:rsidR="6A4E1B23">
        <w:t>Включення необхідних</w:t>
      </w:r>
      <w:r>
        <w:t xml:space="preserve"> addons</w:t>
      </w:r>
    </w:p>
    <w:p w:rsidR="0062065D" w:rsidRDefault="005B5936" w14:paraId="6FF8CEE8" w14:textId="77777777">
      <w:pPr>
        <w:ind w:left="360"/>
      </w:pPr>
      <w:r>
        <w:rPr>
          <w:rFonts w:ascii="Courier New" w:hAnsi="Courier New"/>
          <w:sz w:val="18"/>
        </w:rPr>
        <w:t>microk8s enable dns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microk8s enable ingress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microk8s enable metrics-server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microk8s enable hostpath-storage</w:t>
      </w:r>
    </w:p>
    <w:p w:rsidR="0062065D" w:rsidRDefault="3E2C82C7" w14:paraId="4B99D2CF" w14:textId="2A0E7679">
      <w:r>
        <w:t xml:space="preserve">Для </w:t>
      </w:r>
      <w:r w:rsidR="7C143E41">
        <w:t xml:space="preserve">зручності </w:t>
      </w:r>
      <w:r>
        <w:t xml:space="preserve">`kubectl` </w:t>
      </w:r>
      <w:r w:rsidR="5FC931B4">
        <w:t>використовується через</w:t>
      </w:r>
      <w:r>
        <w:t xml:space="preserve"> MicroK8s:</w:t>
      </w:r>
    </w:p>
    <w:p w:rsidR="0062065D" w:rsidRDefault="005B5936" w14:paraId="65995DB8" w14:textId="77777777">
      <w:pPr>
        <w:ind w:left="360"/>
      </w:pPr>
      <w:r>
        <w:rPr>
          <w:rFonts w:ascii="Courier New" w:hAnsi="Courier New"/>
          <w:sz w:val="18"/>
        </w:rPr>
        <w:t>alias kubectl='microk8s kubectl'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echo "alias kubectl='microk8s kubectl'" &gt;&gt; ~/.bashrc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source ~/.bashrc</w:t>
      </w:r>
    </w:p>
    <w:p w:rsidR="0062065D" w:rsidRDefault="3E2C82C7" w14:paraId="07407198" w14:textId="77876EBD">
      <w:pPr>
        <w:pStyle w:val="21"/>
      </w:pPr>
      <w:r>
        <w:t xml:space="preserve">2.3 </w:t>
      </w:r>
      <w:r w:rsidR="76168E77">
        <w:t>Перевірка</w:t>
      </w:r>
    </w:p>
    <w:p w:rsidR="0062065D" w:rsidRDefault="005B5936" w14:paraId="2F8058D5" w14:textId="77777777">
      <w:pPr>
        <w:ind w:left="360"/>
      </w:pPr>
      <w:r>
        <w:rPr>
          <w:rFonts w:ascii="Courier New" w:hAnsi="Courier New"/>
          <w:sz w:val="18"/>
        </w:rPr>
        <w:t>microk8s kubectl get nodes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microk8s kubectl get pods -A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microk8s status</w:t>
      </w:r>
    </w:p>
    <w:p w:rsidR="0062065D" w:rsidRDefault="3E2C82C7" w14:paraId="567859E0" w14:textId="39D3B37E">
      <w:pPr>
        <w:pStyle w:val="1"/>
      </w:pPr>
      <w:r w:rsidR="65EFCED5">
        <w:drawing>
          <wp:inline wp14:editId="1CB67EE8" wp14:anchorId="55EA7B39">
            <wp:extent cx="5349223" cy="2608091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9223" cy="2608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65D" w:rsidRDefault="3E2C82C7" w14:paraId="63FA5FBB" w14:textId="2399AE16">
      <w:pPr>
        <w:pStyle w:val="1"/>
      </w:pPr>
      <w:r w:rsidR="65EFCED5">
        <w:rPr/>
        <w:t xml:space="preserve">3. PostgreSQL </w:t>
      </w:r>
      <w:r w:rsidR="2940F06D">
        <w:rPr/>
        <w:t>y</w:t>
      </w:r>
      <w:r w:rsidR="65EFCED5">
        <w:rPr/>
        <w:t xml:space="preserve"> Kubernetes</w:t>
      </w:r>
    </w:p>
    <w:p w:rsidR="0062065D" w:rsidRDefault="005B5936" w14:paraId="0DA58A00" w14:textId="77777777">
      <w:pPr>
        <w:pStyle w:val="21"/>
      </w:pPr>
      <w:r>
        <w:t>3.1 Namespace</w:t>
      </w:r>
    </w:p>
    <w:p w:rsidR="0062065D" w:rsidRDefault="005B5936" w14:paraId="39D6885D" w14:textId="77777777">
      <w:pPr>
        <w:ind w:left="360"/>
      </w:pPr>
      <w:r>
        <w:rPr>
          <w:rFonts w:ascii="Courier New" w:hAnsi="Courier New"/>
          <w:sz w:val="18"/>
        </w:rPr>
        <w:t>microk8s kubectl create namespace database --dry-run=client -o yaml | microk8s kubectl apply -f -</w:t>
      </w:r>
    </w:p>
    <w:p w:rsidR="0062065D" w:rsidRDefault="3E2C82C7" w14:paraId="39E6678E" w14:textId="77777777">
      <w:pPr>
        <w:pStyle w:val="21"/>
      </w:pPr>
      <w:r>
        <w:t>3.2 Credentials через Kubernetes Secret</w:t>
      </w:r>
    </w:p>
    <w:p w:rsidR="2B7CDA95" w:rsidRDefault="2B7CDA95" w14:paraId="3C07837D" w14:textId="35E2D4E3">
      <w:r>
        <w:t>Це створення пароля, і вони не повинні знаходитися безпосередньо в Git/YAML. Secret створюється окремо.</w:t>
      </w:r>
    </w:p>
    <w:p w:rsidR="0062065D" w:rsidRDefault="3E2C82C7" w14:paraId="65C2CBDC" w14:textId="77777777">
      <w:pPr>
        <w:ind w:left="360"/>
      </w:pPr>
      <w:r w:rsidRPr="3E2C82C7">
        <w:rPr>
          <w:rFonts w:ascii="Courier New" w:hAnsi="Courier New"/>
          <w:sz w:val="18"/>
          <w:szCs w:val="18"/>
        </w:rPr>
        <w:t>microk8s kubectl create secret generic postgres-credentials -n database \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 xml:space="preserve">  --from-literal=POSTGRES_PASSWORD='CHANGE_ME_STRONG_ADMIN_PASSWORD' \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 xml:space="preserve">  --from-literal=WORDPRESS_PASSWORD='CHANGE_ME_STRONG_WORDPRESS_PASSWORD' \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 xml:space="preserve">  --dry-run=client -o yaml | microk8s kubectl apply -f -</w:t>
      </w:r>
    </w:p>
    <w:p w:rsidR="154CFE86" w:rsidRDefault="154CFE86" w14:paraId="28DFB76D" w14:textId="5A302978">
      <w:r>
        <w:t>У реальному складання замінити значення на власні секрети. Не коментувати цей YAML в GitHub.</w:t>
      </w:r>
    </w:p>
    <w:p w:rsidR="0062065D" w:rsidRDefault="005B5936" w14:paraId="7B06D2E8" w14:textId="77777777">
      <w:pPr>
        <w:ind w:left="360"/>
      </w:pPr>
      <w:r>
        <w:rPr>
          <w:rFonts w:ascii="Courier New" w:hAnsi="Courier New"/>
          <w:sz w:val="18"/>
        </w:rPr>
        <w:t>microk8s kubectl get secret postgres-credentials -n database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microk8s kubectl describe secret postgres-credentials -n database</w:t>
      </w:r>
    </w:p>
    <w:p w:rsidR="0062065D" w:rsidRDefault="3E2C82C7" w14:paraId="007A1C1D" w14:textId="77777777">
      <w:pPr>
        <w:pStyle w:val="21"/>
      </w:pPr>
      <w:r>
        <w:t>3.3 StatefulSet, PVC и Service</w:t>
      </w:r>
    </w:p>
    <w:p w:rsidR="73FC4903" w:rsidRDefault="73FC4903" w14:paraId="0A388FA4" w14:textId="33F387A5">
      <w:r>
        <w:t>Застосувати підготовлені PostgreSQL manifests:</w:t>
      </w:r>
    </w:p>
    <w:p w:rsidR="0062065D" w:rsidRDefault="005B5936" w14:paraId="76A5A8AB" w14:textId="77777777">
      <w:pPr>
        <w:ind w:left="360"/>
      </w:pPr>
      <w:r>
        <w:rPr>
          <w:rFonts w:ascii="Courier New" w:hAnsi="Courier New"/>
          <w:sz w:val="18"/>
        </w:rPr>
        <w:t>microk8s kubectl apply -f manifest/database/statefulset.yaml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microk8s kubectl apply -f manifest/database/service.yaml</w:t>
      </w:r>
    </w:p>
    <w:p w:rsidR="0062065D" w:rsidRDefault="1BBBFFCF" w14:paraId="6C35CFB8" w14:textId="6E20AB8A">
      <w:r>
        <w:t>Перевірка</w:t>
      </w:r>
      <w:r w:rsidR="3E2C82C7">
        <w:t>:</w:t>
      </w:r>
    </w:p>
    <w:p w:rsidR="0062065D" w:rsidRDefault="005B5936" w14:paraId="265FF723" w14:textId="77777777">
      <w:pPr>
        <w:ind w:left="360"/>
      </w:pPr>
      <w:r>
        <w:rPr>
          <w:rFonts w:ascii="Courier New" w:hAnsi="Courier New"/>
          <w:sz w:val="18"/>
        </w:rPr>
        <w:t>microk8s kubectl get statefulset -n database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microk8s kubectl get pods -n database -o wide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microk8s kubectl get pvc -n database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microk8s kubectl get svc -n database</w:t>
      </w:r>
    </w:p>
    <w:p w:rsidR="0062065D" w:rsidRDefault="005B5936" w14:paraId="2954D01A" w14:textId="77777777">
      <w:pPr>
        <w:jc w:val="center"/>
      </w:pPr>
      <w:r>
        <w:rPr>
          <w:noProof/>
        </w:rPr>
        <w:drawing>
          <wp:inline distT="0" distB="0" distL="114300" distR="114300" wp14:anchorId="75051971" wp14:editId="07777777">
            <wp:extent cx="6302375" cy="2317750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65D" w:rsidRDefault="3E2C82C7" w14:paraId="4C44EDD8" w14:textId="14F77806">
      <w:pPr>
        <w:pStyle w:val="21"/>
      </w:pPr>
      <w:r>
        <w:t xml:space="preserve">3.4 </w:t>
      </w:r>
      <w:r w:rsidR="19091196">
        <w:t xml:space="preserve">Перевірка </w:t>
      </w:r>
      <w:r>
        <w:t>PostgreSQL</w:t>
      </w:r>
    </w:p>
    <w:p w:rsidR="0062065D" w:rsidRDefault="005B5936" w14:paraId="402B4DD2" w14:textId="77777777">
      <w:pPr>
        <w:ind w:left="360"/>
      </w:pPr>
      <w:r>
        <w:rPr>
          <w:rFonts w:ascii="Courier New" w:hAnsi="Courier New"/>
          <w:sz w:val="18"/>
        </w:rPr>
        <w:t>microk8s kubectl exec -n database postgres-0 -- \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pg_isready -h 127.0.0.1 -p 5432</w:t>
      </w:r>
    </w:p>
    <w:p w:rsidR="0062065D" w:rsidRDefault="6A7FCBA5" w14:paraId="73DB31C5" w14:textId="1D60E383">
      <w:r>
        <w:t>Очікуваний результат</w:t>
      </w:r>
      <w:r w:rsidR="3E2C82C7">
        <w:t>: `accepting connections`.</w:t>
      </w:r>
    </w:p>
    <w:p w:rsidR="0062065D" w:rsidRDefault="3E2C82C7" w14:paraId="7C03B0A8" w14:textId="3EC47534">
      <w:pPr>
        <w:pStyle w:val="1"/>
      </w:pPr>
      <w:r>
        <w:t xml:space="preserve">4. WordPress database </w:t>
      </w:r>
      <w:r w:rsidR="3EA2C3EB">
        <w:t>-</w:t>
      </w:r>
      <w:r>
        <w:t xml:space="preserve"> wordpress</w:t>
      </w:r>
      <w:r w:rsidR="1E374499">
        <w:t>_</w:t>
      </w:r>
      <w:r>
        <w:t xml:space="preserve">db </w:t>
      </w:r>
      <w:r w:rsidR="5110BD9D">
        <w:t xml:space="preserve">та окремий </w:t>
      </w:r>
      <w:r>
        <w:t>user</w:t>
      </w:r>
    </w:p>
    <w:p w:rsidR="0062065D" w:rsidRDefault="3E2C82C7" w14:paraId="0F15744A" w14:textId="0EE69E1C">
      <w:pPr>
        <w:pStyle w:val="21"/>
      </w:pPr>
      <w:r>
        <w:t xml:space="preserve">4.1 </w:t>
      </w:r>
      <w:r w:rsidR="0A232F12">
        <w:t>Створення окремого користувача та бази</w:t>
      </w:r>
    </w:p>
    <w:p w:rsidR="0062065D" w:rsidRDefault="0A232F12" w14:paraId="1EA5E122" w14:textId="10E22A10">
      <w:r>
        <w:t>Адміністративний користувач PostgreSQL використовується лише для адміністрування. WordPress має використовувати окремий</w:t>
      </w:r>
      <w:r w:rsidR="3E2C82C7">
        <w:t xml:space="preserve"> `wordpress_user`.</w:t>
      </w:r>
    </w:p>
    <w:p w:rsidR="0062065D" w:rsidRDefault="3E2C82C7" w14:paraId="0A277C61" w14:textId="77777777">
      <w:pPr>
        <w:ind w:left="360"/>
      </w:pPr>
      <w:r w:rsidRPr="3E2C82C7">
        <w:rPr>
          <w:rFonts w:ascii="Courier New" w:hAnsi="Courier New"/>
          <w:sz w:val="18"/>
          <w:szCs w:val="18"/>
        </w:rPr>
        <w:t>ADMIN_PASS="$(microk8s kubectl get secret postgres-credentials -n database \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 xml:space="preserve">  -o jsonpath='{.data.POSTGRES_PASSWORD}' | base64 -d)"</w:t>
      </w:r>
      <w:r w:rsidR="005B5936">
        <w:rPr>
          <w:rFonts w:ascii="Courier New" w:hAnsi="Courier New"/>
          <w:sz w:val="18"/>
        </w:rPr>
        <w:br/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microk8s kubectl exec -n database postgres-0 -- \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 xml:space="preserve">  env PGPASSWORD="$ADMIN_PASS" psql -U postgres_admin -d postgres -c "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DO \$\$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BEGIN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 xml:space="preserve">  IF NOT EXISTS (SELECT FROM pg_roles WHERE rolname = 'wordpress_user') THEN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 xml:space="preserve">    CREATE ROLE wordpress_user LOGIN PASSWORD 'CHANGE_ME_WORDPRESS_PASSWORD';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 xml:space="preserve">  END IF;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END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\$\$;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"</w:t>
      </w:r>
      <w:r w:rsidR="005B5936">
        <w:rPr>
          <w:rFonts w:ascii="Courier New" w:hAnsi="Courier New"/>
          <w:sz w:val="18"/>
        </w:rPr>
        <w:br/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microk8s kubectl exec -n database postgres-0 -- \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 xml:space="preserve">  env PGPASSWORD="$ADMIN_PASS" psql -U postgres_admin -d postgres -c "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SELECT datname FROM pg_database WHERE datname='wordpress_db';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"</w:t>
      </w:r>
    </w:p>
    <w:p w:rsidR="65E934D6" w:rsidRDefault="65E934D6" w14:paraId="75219BA2" w14:textId="4AE054A2">
      <w:r>
        <w:t>Якщо `wordpress_user` чи `wordpress_db` вже існують, не виконувати повторне CREATE без перевірки. У робочій конфігурації пароль користувача береться з Kubernetes Secret, а не зберігається у manifest.</w:t>
      </w:r>
    </w:p>
    <w:p w:rsidR="0062065D" w:rsidRDefault="3E2C82C7" w14:paraId="51A91F2F" w14:textId="38992FEB">
      <w:pPr>
        <w:pStyle w:val="21"/>
      </w:pPr>
      <w:r>
        <w:t xml:space="preserve">4.2 </w:t>
      </w:r>
      <w:r w:rsidR="3F78B87E">
        <w:t>База та мінімальні права</w:t>
      </w:r>
    </w:p>
    <w:p w:rsidR="0062065D" w:rsidRDefault="3E2C82C7" w14:paraId="018F2222" w14:textId="77777777">
      <w:pPr>
        <w:ind w:left="360"/>
      </w:pPr>
      <w:r w:rsidRPr="3E2C82C7">
        <w:rPr>
          <w:rFonts w:ascii="Courier New" w:hAnsi="Courier New"/>
          <w:sz w:val="18"/>
          <w:szCs w:val="18"/>
        </w:rPr>
        <w:t>microk8s kubectl exec -n database postgres-0 -- \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 xml:space="preserve">  env PGPASSWORD="$ADMIN_PASS" psql -U postgres_admin -d postgres -c "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CREATE DATABASE wordpress_db OWNER wordpress_user;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"</w:t>
      </w:r>
      <w:r w:rsidR="005B5936">
        <w:rPr>
          <w:rFonts w:ascii="Courier New" w:hAnsi="Courier New"/>
          <w:sz w:val="18"/>
        </w:rPr>
        <w:br/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microk8s kubectl exec -n database postgres-0 -- \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 xml:space="preserve">  env PGPASSWORD="$ADMIN_PASS" psql -U postgres_admin -d wordpress_db -c "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REVOKE ALL ON DATABASE wordpress_db FROM PUBLIC;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GRANT CONNECT ON DATABASE wordpress_db TO wordpress_user;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GRANT USAGE, CREATE ON SCHEMA public TO wordpress_user;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"</w:t>
      </w:r>
    </w:p>
    <w:p w:rsidR="778C4A6E" w:rsidRDefault="778C4A6E" w14:paraId="482CF92A" w14:textId="50995C22">
      <w:r>
        <w:t>Якщо база вже існує, команда CREATE DATABASE поверне помилку 'already exists'; це означає, що конфігурація зламана — спочатку перевірити наявність бази.</w:t>
      </w:r>
    </w:p>
    <w:p w:rsidR="0062065D" w:rsidRDefault="3E2C82C7" w14:paraId="3FCE64EF" w14:textId="6C47E80F">
      <w:pPr>
        <w:pStyle w:val="21"/>
      </w:pPr>
      <w:r>
        <w:t>4.3</w:t>
      </w:r>
      <w:r w:rsidR="7C1026E1">
        <w:t xml:space="preserve"> Перевірка підключення з Kubernetes</w:t>
      </w:r>
    </w:p>
    <w:p w:rsidR="0062065D" w:rsidRDefault="3E2C82C7" w14:paraId="12FE17F0" w14:textId="77777777">
      <w:pPr>
        <w:ind w:left="360"/>
      </w:pPr>
      <w:r w:rsidRPr="3E2C82C7">
        <w:rPr>
          <w:rFonts w:ascii="Courier New" w:hAnsi="Courier New"/>
          <w:sz w:val="18"/>
          <w:szCs w:val="18"/>
        </w:rPr>
        <w:t>microk8s kubectl exec -n wordpress pg-test -- \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 xml:space="preserve">  psql -h postgres.database.svc.cluster.local \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 xml:space="preserve">  -p 5432 -U postgres_admin -d postgres -c "SELECT version();</w:t>
      </w:r>
    </w:p>
    <w:p w:rsidR="1D7FC681" w:rsidRDefault="1D7FC681" w14:paraId="45B93F23" w14:textId="3D0AA391">
      <w:r w:rsidR="010240D3">
        <w:rPr/>
        <w:t>Очікується висновок PostgreSQL 16.x та `(1 row)`. Це підтверджує DNS + Service + network connectivity + PostgreSQL.</w:t>
      </w:r>
    </w:p>
    <w:p w:rsidR="2360388D" w:rsidP="0D1EF979" w:rsidRDefault="2360388D" w14:paraId="71809740" w14:textId="6B713333">
      <w:pPr>
        <w:pStyle w:val="a1"/>
      </w:pPr>
      <w:r w:rsidR="2360388D">
        <w:drawing>
          <wp:inline wp14:editId="46798CC9" wp14:anchorId="090D635E">
            <wp:extent cx="6324600" cy="1771650"/>
            <wp:effectExtent l="0" t="0" r="0" b="0"/>
            <wp:docPr id="424793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4793527" name="Picture 424793527"/>
                    <pic:cNvPicPr/>
                  </pic:nvPicPr>
                  <pic:blipFill>
                    <a:blip xmlns:r="http://schemas.openxmlformats.org/officeDocument/2006/relationships" r:embed="rId128267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5D" w:rsidRDefault="3E2C82C7" w14:paraId="4AE43D16" w14:textId="634270E1">
      <w:pPr>
        <w:pStyle w:val="1"/>
      </w:pPr>
      <w:r>
        <w:t xml:space="preserve">5. PostgreSQL backup </w:t>
      </w:r>
      <w:r w:rsidR="45CCFAA5">
        <w:t>та</w:t>
      </w:r>
      <w:r>
        <w:t xml:space="preserve"> restore</w:t>
      </w:r>
    </w:p>
    <w:p w:rsidR="0062065D" w:rsidRDefault="005B5936" w14:paraId="333B5918" w14:textId="77777777">
      <w:pPr>
        <w:pStyle w:val="21"/>
      </w:pPr>
      <w:r>
        <w:t>5.1 Backup PVC</w:t>
      </w:r>
    </w:p>
    <w:p w:rsidR="0062065D" w:rsidRDefault="005B5936" w14:paraId="74E9FC96" w14:textId="77777777">
      <w:pPr>
        <w:ind w:left="360"/>
      </w:pPr>
      <w:r>
        <w:rPr>
          <w:rFonts w:ascii="Courier New" w:hAnsi="Courier New"/>
          <w:sz w:val="18"/>
        </w:rPr>
        <w:t>microk8s kubectl apply -f manifest/database/backuppvc.yaml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microk8s kubectl get pvc -n database</w:t>
      </w:r>
    </w:p>
    <w:p w:rsidR="0062065D" w:rsidRDefault="3E2C82C7" w14:paraId="0850A90D" w14:textId="54D2BE0F">
      <w:pPr>
        <w:pStyle w:val="21"/>
      </w:pPr>
      <w:r>
        <w:t xml:space="preserve">5.2 CronJob </w:t>
      </w:r>
      <w:r w:rsidR="55678F01">
        <w:t>з</w:t>
      </w:r>
      <w:r>
        <w:t xml:space="preserve"> pg_dump</w:t>
      </w:r>
    </w:p>
    <w:p w:rsidR="0062065D" w:rsidRDefault="3E2C82C7" w14:paraId="13832486" w14:textId="77777777">
      <w:pPr>
        <w:ind w:left="360"/>
      </w:pPr>
      <w:r w:rsidRPr="3E2C82C7">
        <w:rPr>
          <w:rFonts w:ascii="Courier New" w:hAnsi="Courier New"/>
          <w:sz w:val="18"/>
          <w:szCs w:val="18"/>
        </w:rPr>
        <w:t>microk8s kubectl apply -f manifest/database/backup-cronjob.yaml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microk8s kubectl get cronjob -n database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microk8s kubectl get jobs -n database</w:t>
      </w:r>
    </w:p>
    <w:p w:rsidR="4D2C315C" w:rsidRDefault="4D2C315C" w14:paraId="1B9D9DE2" w14:textId="54D40D80">
      <w:r>
        <w:t>CronJob використовує `pg_dump`, зберігає dump у PVC та виконує ротацію старих копій.</w:t>
      </w:r>
    </w:p>
    <w:p w:rsidR="082861EA" w:rsidP="3E2C82C7" w:rsidRDefault="082861EA" w14:paraId="0273A612" w14:textId="2A75040E">
      <w:r>
        <w:rPr>
          <w:noProof/>
        </w:rPr>
        <w:drawing>
          <wp:inline distT="0" distB="0" distL="0" distR="0" wp14:anchorId="383437E7" wp14:editId="35A8223C">
            <wp:extent cx="5799192" cy="1869017"/>
            <wp:effectExtent l="0" t="0" r="0" b="0"/>
            <wp:docPr id="12715500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50093" name="Picture 12715500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192" cy="186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5D" w:rsidRDefault="3E2C82C7" w14:paraId="289A7D53" w14:textId="0CBF3FE4">
      <w:pPr>
        <w:pStyle w:val="21"/>
      </w:pPr>
      <w:r>
        <w:t xml:space="preserve">5.3 </w:t>
      </w:r>
      <w:r w:rsidR="3D96FD0B">
        <w:t xml:space="preserve">Перевірка </w:t>
      </w:r>
      <w:r>
        <w:t>backup</w:t>
      </w:r>
    </w:p>
    <w:p w:rsidR="0062065D" w:rsidRDefault="005B5936" w14:paraId="4789FB21" w14:textId="77777777">
      <w:pPr>
        <w:ind w:left="360"/>
      </w:pPr>
      <w:r>
        <w:rPr>
          <w:rFonts w:ascii="Courier New" w:hAnsi="Courier New"/>
          <w:sz w:val="18"/>
        </w:rPr>
        <w:t>microk8s kubectl exec -n database backup-check -- ls -lh /backups</w:t>
      </w:r>
    </w:p>
    <w:p w:rsidR="0062065D" w:rsidRDefault="005B5936" w14:paraId="757E8E60" w14:textId="77777777">
      <w:pPr>
        <w:pStyle w:val="21"/>
      </w:pPr>
      <w:r>
        <w:t>5.4 Restore</w:t>
      </w:r>
    </w:p>
    <w:p w:rsidR="0062065D" w:rsidRDefault="3E2C82C7" w14:paraId="3DDE6F95" w14:textId="77777777">
      <w:pPr>
        <w:ind w:left="360"/>
      </w:pPr>
      <w:r w:rsidRPr="3E2C82C7">
        <w:rPr>
          <w:rFonts w:ascii="Courier New" w:hAnsi="Courier New"/>
          <w:sz w:val="18"/>
          <w:szCs w:val="18"/>
        </w:rPr>
        <w:t>microk8s kubectl apply -f manifest/database/restore-job.yaml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microk8s kubectl get jobs -n database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microk8s kubectl logs -n database job/postgres-restore</w:t>
      </w:r>
    </w:p>
    <w:p w:rsidR="34EAEB6D" w:rsidRDefault="34EAEB6D" w14:paraId="48674DFC" w14:textId="5EBA7854">
      <w:r>
        <w:t>Restore має завершитися зі статусом `Completed`.</w:t>
      </w:r>
    </w:p>
    <w:p w:rsidR="43A47586" w:rsidP="3E2C82C7" w:rsidRDefault="43A47586" w14:paraId="083A0FD0" w14:textId="363BC95C">
      <w:r>
        <w:rPr>
          <w:noProof/>
        </w:rPr>
        <w:drawing>
          <wp:inline distT="0" distB="0" distL="0" distR="0" wp14:anchorId="3F0E090D" wp14:editId="3487F3CE">
            <wp:extent cx="6324600" cy="1019175"/>
            <wp:effectExtent l="0" t="0" r="0" b="0"/>
            <wp:docPr id="16731631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63130" name="Picture 16731631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5D" w:rsidRDefault="3E2C82C7" w14:paraId="6CC49D2C" w14:textId="30795509">
      <w:pPr>
        <w:pStyle w:val="1"/>
      </w:pPr>
      <w:r>
        <w:t xml:space="preserve">6. Additional PostgreSQL feature </w:t>
      </w:r>
      <w:r w:rsidR="1E7C41AA">
        <w:t xml:space="preserve">- </w:t>
      </w:r>
      <w:r>
        <w:t>Read-only user</w:t>
      </w:r>
    </w:p>
    <w:p w:rsidR="29839B85" w:rsidRDefault="29839B85" w14:paraId="65E69F7A" w14:textId="69B75537">
      <w:r>
        <w:t>Як додатковий пункт можна використовувати read-only user. Приклад:</w:t>
      </w:r>
    </w:p>
    <w:p w:rsidR="0062065D" w:rsidRDefault="3E2C82C7" w14:paraId="1991A74E" w14:textId="77777777">
      <w:pPr>
        <w:ind w:left="360"/>
      </w:pPr>
      <w:r w:rsidRPr="3E2C82C7">
        <w:rPr>
          <w:rFonts w:ascii="Courier New" w:hAnsi="Courier New"/>
          <w:sz w:val="18"/>
          <w:szCs w:val="18"/>
        </w:rPr>
        <w:t>microk8s kubectl exec -n database postgres-0 -- \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 xml:space="preserve">  env PGPASSWORD="$ADMIN_PASS" psql -U postgres_admin -d wordpress_db -c "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CREATE ROLE wordpress_readonly LOGIN PASSWORD 'CHANGE_ME_READONLY_PASSWORD';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GRANT CONNECT ON DATABASE wordpress_db TO wordpress_readonly;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GRANT USAGE ON SCHEMA public TO wordpress_readonly;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GRANT SELECT ON ALL TABLES IN SCHEMA public TO wordpress_readonly;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ALTER DEFAULT PRIVILEGES IN SCHEMA public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 xml:space="preserve">  GRANT SELECT ON TABLES TO wordpress_readonly;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"</w:t>
      </w:r>
    </w:p>
    <w:p w:rsidR="243C57C7" w:rsidRDefault="243C57C7" w14:paraId="7E3A2A83" w14:textId="50760504">
      <w:r>
        <w:t>Перевірити, що read-only user не може виконувати INSERT/UPDATE/DELETE.</w:t>
      </w:r>
    </w:p>
    <w:p w:rsidR="0062065D" w:rsidRDefault="005B5936" w14:paraId="55A8D402" w14:textId="77777777">
      <w:pPr>
        <w:pStyle w:val="1"/>
      </w:pPr>
      <w:r>
        <w:t>7. WordPress deployment</w:t>
      </w:r>
    </w:p>
    <w:p w:rsidR="0062065D" w:rsidRDefault="3E2C82C7" w14:paraId="6212ABC8" w14:textId="77777777">
      <w:pPr>
        <w:pStyle w:val="21"/>
      </w:pPr>
      <w:r>
        <w:t>7.1 Namespace</w:t>
      </w:r>
    </w:p>
    <w:p w:rsidR="69991297" w:rsidRDefault="69991297" w14:paraId="201D0A2C" w14:textId="18FAA2E5">
      <w:r>
        <w:t>У поточній реалізації використовується namespace `wordpress`, оскільки він містить робочий Helm release.</w:t>
      </w:r>
    </w:p>
    <w:p w:rsidR="0062065D" w:rsidRDefault="005B5936" w14:paraId="17431765" w14:textId="77777777">
      <w:pPr>
        <w:ind w:left="360"/>
      </w:pPr>
      <w:r>
        <w:rPr>
          <w:rFonts w:ascii="Courier New" w:hAnsi="Courier New"/>
          <w:sz w:val="18"/>
        </w:rPr>
        <w:t>microk8s kubectl get namespace wordpress</w:t>
      </w:r>
    </w:p>
    <w:p w:rsidR="0062065D" w:rsidRDefault="3E2C82C7" w14:paraId="3BE9FB46" w14:textId="28132534">
      <w:pPr>
        <w:pStyle w:val="21"/>
      </w:pPr>
      <w:r>
        <w:t xml:space="preserve">7.2 </w:t>
      </w:r>
      <w:r w:rsidR="2A8CE282">
        <w:t xml:space="preserve">Перевірка </w:t>
      </w:r>
      <w:r>
        <w:t>Helm chart</w:t>
      </w:r>
    </w:p>
    <w:p w:rsidR="0062065D" w:rsidRDefault="3E2C82C7" w14:paraId="08700DB5" w14:textId="77777777">
      <w:pPr>
        <w:ind w:left="360"/>
      </w:pPr>
      <w:r w:rsidRPr="3E2C82C7">
        <w:rPr>
          <w:rFonts w:ascii="Courier New" w:hAnsi="Courier New"/>
          <w:sz w:val="18"/>
          <w:szCs w:val="18"/>
        </w:rPr>
        <w:t>cd ~/miha-test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cat helm/wordpress/values.yaml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microk8s helm3 template wordpress-helm ./helm/wordpress -n wordpress &gt; /tmp/wordpress-rendered.yaml</w:t>
      </w:r>
    </w:p>
    <w:p w:rsidR="0267ED51" w:rsidRDefault="0267ED51" w14:paraId="4897D67C" w14:textId="11CB1FEB">
      <w:r>
        <w:t>Ключові параметри повинні вказувати на PostgreSQL:</w:t>
      </w:r>
    </w:p>
    <w:p w:rsidR="3E2C82C7" w:rsidP="3E2C82C7" w:rsidRDefault="3E2C82C7" w14:paraId="47507EB4" w14:textId="1CE4EB09">
      <w:pPr>
        <w:ind w:left="360"/>
      </w:pPr>
      <w:r w:rsidRPr="3E2C82C7">
        <w:rPr>
          <w:rFonts w:ascii="Courier New" w:hAnsi="Courier New"/>
          <w:sz w:val="18"/>
          <w:szCs w:val="18"/>
        </w:rPr>
        <w:t>grep -E 'image:|postgres.database|postgres-credentials|wordpress_db|wordpress_user' /tmp/wordpress-rendered.yaml</w:t>
      </w:r>
    </w:p>
    <w:p w:rsidR="10F023E7" w:rsidP="3E2C82C7" w:rsidRDefault="10F023E7" w14:paraId="2151453B" w14:textId="1FE730D2">
      <w:pPr>
        <w:ind w:left="360"/>
      </w:pPr>
      <w:r>
        <w:rPr>
          <w:noProof/>
        </w:rPr>
        <w:drawing>
          <wp:inline distT="0" distB="0" distL="0" distR="0" wp14:anchorId="57860431" wp14:editId="614B4BB3">
            <wp:extent cx="6143833" cy="2750561"/>
            <wp:effectExtent l="0" t="0" r="0" b="0"/>
            <wp:docPr id="17896642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64272" name="Picture 17896642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833" cy="275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F023E7" w:rsidP="3E2C82C7" w:rsidRDefault="10F023E7" w14:paraId="162CAB1E" w14:textId="754EC382">
      <w:pPr>
        <w:ind w:left="360"/>
      </w:pPr>
      <w:r>
        <w:rPr>
          <w:noProof/>
        </w:rPr>
        <w:drawing>
          <wp:inline distT="0" distB="0" distL="0" distR="0" wp14:anchorId="3A4D1E61" wp14:editId="1EDA9203">
            <wp:extent cx="4191150" cy="4068618"/>
            <wp:effectExtent l="0" t="0" r="0" b="0"/>
            <wp:docPr id="5840654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65496" name="Picture 5840654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150" cy="406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AA63B2" wp14:editId="15027EE4">
            <wp:extent cx="2147637" cy="1473664"/>
            <wp:effectExtent l="0" t="0" r="0" b="0"/>
            <wp:docPr id="7330634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63494" name="Picture 7330634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637" cy="147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5D" w:rsidRDefault="3E2C82C7" w14:paraId="3F03AB23" w14:textId="483549F3">
      <w:pPr>
        <w:pStyle w:val="21"/>
      </w:pPr>
      <w:r>
        <w:t xml:space="preserve">7.3 </w:t>
      </w:r>
      <w:r w:rsidR="1588C3A8">
        <w:t xml:space="preserve">Встановлення / оновлення </w:t>
      </w:r>
      <w:r>
        <w:t>WordPress</w:t>
      </w:r>
    </w:p>
    <w:p w:rsidR="0062065D" w:rsidRDefault="005B5936" w14:paraId="70CCE8E6" w14:textId="77777777">
      <w:pPr>
        <w:ind w:left="360"/>
      </w:pPr>
      <w:r>
        <w:rPr>
          <w:rFonts w:ascii="Courier New" w:hAnsi="Courier New"/>
          <w:sz w:val="18"/>
        </w:rPr>
        <w:t>microk8s helm3 upgrade --install wordpress-helm ./helm/wordpress -n wordpress</w:t>
      </w:r>
    </w:p>
    <w:p w:rsidR="0062065D" w:rsidRDefault="005B5936" w14:paraId="171E4DB9" w14:textId="77777777">
      <w:pPr>
        <w:ind w:left="360"/>
      </w:pPr>
      <w:r>
        <w:rPr>
          <w:rFonts w:ascii="Courier New" w:hAnsi="Courier New"/>
          <w:sz w:val="18"/>
        </w:rPr>
        <w:t>microk8s kubectl get deployment -n wordpress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microk8s kubectl get pods -n wordpress -o wide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microk8s kubectl get svc -n wordpress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microk8s kubectl get ingress -n wordpress</w:t>
      </w:r>
    </w:p>
    <w:p w:rsidR="0062065D" w:rsidRDefault="005B5936" w14:paraId="0E204FD9" w14:textId="77777777">
      <w:pPr>
        <w:pStyle w:val="21"/>
      </w:pPr>
      <w:r>
        <w:t>7.4 PostgreSQL PHP extensions</w:t>
      </w:r>
    </w:p>
    <w:p w:rsidR="0062065D" w:rsidRDefault="74B67ABA" w14:paraId="181C6287" w14:textId="0CB17D16">
      <w:r>
        <w:t xml:space="preserve">Кастомний </w:t>
      </w:r>
      <w:r w:rsidR="3E2C82C7">
        <w:t xml:space="preserve">image </w:t>
      </w:r>
      <w:r w:rsidR="771442EB">
        <w:t xml:space="preserve">містить </w:t>
      </w:r>
      <w:r w:rsidR="3E2C82C7">
        <w:t xml:space="preserve">`pdo_pgsql` </w:t>
      </w:r>
      <w:r w:rsidR="46B4492B">
        <w:t>та</w:t>
      </w:r>
      <w:r w:rsidR="3E2C82C7">
        <w:t xml:space="preserve"> `pgsql`.</w:t>
      </w:r>
    </w:p>
    <w:p w:rsidR="0062065D" w:rsidRDefault="3E2C82C7" w14:paraId="0F4F9B33" w14:textId="77777777">
      <w:pPr>
        <w:ind w:left="360"/>
      </w:pPr>
      <w:r w:rsidRPr="3E2C82C7">
        <w:rPr>
          <w:rFonts w:ascii="Courier New" w:hAnsi="Courier New"/>
          <w:sz w:val="18"/>
          <w:szCs w:val="18"/>
        </w:rPr>
        <w:t>POD=$(microk8s kubectl get pods -n wordpress \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 xml:space="preserve">  -l app.kubernetes.io/name=wordpress \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 xml:space="preserve">  -o jsonpath='{.items[0].metadata.name}')</w:t>
      </w:r>
      <w:r w:rsidR="005B5936">
        <w:rPr>
          <w:rFonts w:ascii="Courier New" w:hAnsi="Courier New"/>
          <w:sz w:val="18"/>
        </w:rPr>
        <w:br/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microk8s kubectl exec -n wordpress "$POD" -- \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 xml:space="preserve">  php -m | grep -E 'pgsql|pdo_pgsql'</w:t>
      </w:r>
    </w:p>
    <w:p w:rsidR="5533CD64" w:rsidRDefault="5533CD64" w14:paraId="4733AE03" w14:textId="73179E31">
      <w:r>
        <w:t>Очікуваний результат: `pdo_pgsql` і `pgsql`.</w:t>
      </w:r>
    </w:p>
    <w:p w:rsidR="0062065D" w:rsidRDefault="3E2C82C7" w14:paraId="30C41FD3" w14:textId="77777777">
      <w:pPr>
        <w:pStyle w:val="21"/>
      </w:pPr>
      <w:r>
        <w:t>7.5 pg4wp</w:t>
      </w:r>
    </w:p>
    <w:p w:rsidR="0318D4AE" w:rsidRDefault="0318D4AE" w14:paraId="62FDB4C8" w14:textId="0BA60D94">
      <w:r>
        <w:t>Кастомний image містить PostgreSQL compatibility layer `pg4wp`. Init container копіює `db.php` та `pg4wp` у PersistentVolume WordPress.</w:t>
      </w:r>
    </w:p>
    <w:p w:rsidR="0062065D" w:rsidRDefault="3E2C82C7" w14:paraId="3616F79C" w14:textId="1E28E6D1">
      <w:pPr>
        <w:ind w:left="360"/>
      </w:pPr>
      <w:r w:rsidRPr="3E2C82C7">
        <w:rPr>
          <w:rFonts w:ascii="Courier New" w:hAnsi="Courier New"/>
          <w:sz w:val="18"/>
          <w:szCs w:val="18"/>
        </w:rPr>
        <w:t>microk8s kubectl exec -n wordpress "$POD" -- sh -c 'ls -la /var/www/html/wp-content/db.phpls -ld /var/www/html/wp-content/pg4wp'</w:t>
      </w:r>
    </w:p>
    <w:p w:rsidR="0062065D" w:rsidP="3E2C82C7" w:rsidRDefault="2A3951CD" w14:paraId="47F930BC" w14:textId="6178EAF9">
      <w:pPr>
        <w:ind w:left="360"/>
      </w:pPr>
      <w:r>
        <w:rPr>
          <w:noProof/>
        </w:rPr>
        <w:drawing>
          <wp:inline distT="0" distB="0" distL="0" distR="0" wp14:anchorId="1876F2A2" wp14:editId="218364F9">
            <wp:extent cx="5124844" cy="4376184"/>
            <wp:effectExtent l="0" t="0" r="0" b="0"/>
            <wp:docPr id="1641352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5208" name="Picture 1641352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844" cy="437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5D" w:rsidRDefault="005B5936" w14:paraId="1D497312" w14:textId="77777777">
      <w:pPr>
        <w:pStyle w:val="21"/>
      </w:pPr>
      <w:r>
        <w:t>7.6 Deployment, probes, resources, rolling update</w:t>
      </w:r>
    </w:p>
    <w:p w:rsidR="0062065D" w:rsidRDefault="3E2C82C7" w14:paraId="40577DF9" w14:textId="77777777">
      <w:pPr>
        <w:ind w:left="360"/>
      </w:pPr>
      <w:r w:rsidRPr="3E2C82C7">
        <w:rPr>
          <w:rFonts w:ascii="Courier New" w:hAnsi="Courier New"/>
          <w:sz w:val="18"/>
          <w:szCs w:val="18"/>
        </w:rPr>
        <w:t>microk8s kubectl get deployment -n wordpress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microk8s kubectl describe deployment -n wordpress wordpress-helm-wordpress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microk8s kubectl rollout status deployment/wordpress-helm-wordpress -n wordpress</w:t>
      </w:r>
    </w:p>
    <w:p w:rsidR="30EC1AEE" w:rsidRDefault="30EC1AEE" w14:paraId="26422A6E" w14:textId="56FD6B8D">
      <w:r>
        <w:t>Перевірити у виводі Deployment: replicas, RollingUpdate, CPU/memory requests/limits, readiness probe, liveness probe та securityContext.</w:t>
      </w:r>
    </w:p>
    <w:p w:rsidR="6E81126A" w:rsidP="3E2C82C7" w:rsidRDefault="6E81126A" w14:paraId="07574918" w14:textId="316669A2">
      <w:r>
        <w:rPr>
          <w:noProof/>
        </w:rPr>
        <w:drawing>
          <wp:inline distT="0" distB="0" distL="0" distR="0" wp14:anchorId="5D590A27" wp14:editId="1B652BF7">
            <wp:extent cx="5819362" cy="4514484"/>
            <wp:effectExtent l="0" t="0" r="0" b="0"/>
            <wp:docPr id="5623984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98439" name="Picture 5623984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362" cy="451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65CBB2">
        <w:rPr>
          <w:noProof/>
        </w:rPr>
        <w:drawing>
          <wp:inline distT="0" distB="0" distL="0" distR="0" wp14:anchorId="628B196B" wp14:editId="125D8FE8">
            <wp:extent cx="6187017" cy="3512809"/>
            <wp:effectExtent l="0" t="0" r="0" b="0"/>
            <wp:docPr id="1431849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4935" name="Picture 1431849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017" cy="351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2E5E78" w:rsidP="3E2C82C7" w:rsidRDefault="732E5E78" w14:paraId="4ECADA3C" w14:textId="085C2353">
      <w:r>
        <w:rPr>
          <w:noProof/>
        </w:rPr>
        <w:drawing>
          <wp:inline distT="0" distB="0" distL="0" distR="0" wp14:anchorId="17892980" wp14:editId="6CFB25EC">
            <wp:extent cx="6324600" cy="3571875"/>
            <wp:effectExtent l="0" t="0" r="0" b="0"/>
            <wp:docPr id="17433295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29543" name="Picture 174332954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480E74" wp14:editId="74245EBB">
            <wp:extent cx="4898964" cy="4183302"/>
            <wp:effectExtent l="0" t="0" r="0" b="0"/>
            <wp:docPr id="1663883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8339" name="Picture 1663883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964" cy="418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5D" w:rsidRDefault="3E2C82C7" w14:paraId="05E69F5E" w14:textId="77777777">
      <w:pPr>
        <w:pStyle w:val="21"/>
      </w:pPr>
      <w:r>
        <w:t>7.7 HTTP test</w:t>
      </w:r>
    </w:p>
    <w:p w:rsidR="603CC7EF" w:rsidRDefault="603CC7EF" w14:paraId="30B6196A" w14:textId="6C497251">
      <w:r w:rsidR="22567E42">
        <w:rPr/>
        <w:t>HTTP 302 від WordPress на `/` може бути нормальним: WordPress може перенаправляти користувача на сторінку установки/канонічний URL. Для перевірки саме доступності HTTP можна використовувати `curl -I -L` та перевірити кінцеву відповідь.</w:t>
      </w:r>
    </w:p>
    <w:p w:rsidR="0062065D" w:rsidP="0D1EF979" w:rsidRDefault="4CB450E6" w14:paraId="5848C445" w14:textId="642EB56F">
      <w:pPr>
        <w:pStyle w:val="afe"/>
        <w:rPr>
          <w:rFonts w:ascii="Courier New" w:hAnsi="Courier New" w:eastAsia="Courier New" w:cs="Courier New"/>
          <w:sz w:val="18"/>
          <w:szCs w:val="18"/>
        </w:rPr>
      </w:pPr>
      <w:r w:rsidRPr="0D1EF979" w:rsidR="1A367590">
        <w:rPr>
          <w:rFonts w:ascii="Courier New" w:hAnsi="Courier New" w:eastAsia="Courier New" w:cs="Courier New"/>
          <w:sz w:val="18"/>
          <w:szCs w:val="18"/>
        </w:rPr>
        <w:t>curl –k –L –o /dev/null -s –w "HTTPS final: HTTP %{http_code}\n</w:t>
      </w:r>
      <w:r w:rsidRPr="0D1EF979" w:rsidR="1A367590">
        <w:rPr>
          <w:rFonts w:ascii="Courier New" w:hAnsi="Courier New" w:eastAsia="Courier New" w:cs="Courier New"/>
          <w:sz w:val="18"/>
          <w:szCs w:val="18"/>
        </w:rPr>
        <w:t>" \</w:t>
      </w:r>
    </w:p>
    <w:p w:rsidR="0062065D" w:rsidP="0D1EF979" w:rsidRDefault="4CB450E6" w14:paraId="6A902BFF" w14:textId="023B9CA7">
      <w:pPr>
        <w:pStyle w:val="afe"/>
      </w:pPr>
      <w:r w:rsidRPr="0D1EF979" w:rsidR="1A367590">
        <w:rPr>
          <w:rFonts w:ascii="Courier New" w:hAnsi="Courier New" w:eastAsia="Courier New" w:cs="Courier New"/>
          <w:sz w:val="18"/>
          <w:szCs w:val="18"/>
        </w:rPr>
        <w:t>--resole wordpree.local:443:10.0.2.15 \</w:t>
      </w:r>
    </w:p>
    <w:p w:rsidR="0062065D" w:rsidP="0D1EF979" w:rsidRDefault="4CB450E6" w14:paraId="2C9CBE40" w14:textId="393CFF38">
      <w:pPr>
        <w:pStyle w:val="afe"/>
      </w:pPr>
      <w:r w:rsidRPr="0D1EF979" w:rsidR="1A367590">
        <w:rPr>
          <w:rFonts w:ascii="Courier New" w:hAnsi="Courier New" w:eastAsia="Courier New" w:cs="Courier New"/>
          <w:sz w:val="18"/>
          <w:szCs w:val="18"/>
        </w:rPr>
        <w:t>https://wordpress.local/</w:t>
      </w:r>
    </w:p>
    <w:p w:rsidR="0062065D" w:rsidP="0D1EF979" w:rsidRDefault="4CB450E6" w14:paraId="031B4728" w14:textId="76E3281A">
      <w:pPr>
        <w:pStyle w:val="afe"/>
        <w:rPr>
          <w:rFonts w:ascii="Courier New" w:hAnsi="Courier New" w:eastAsia="Courier New" w:cs="Courier New"/>
          <w:sz w:val="18"/>
          <w:szCs w:val="18"/>
        </w:rPr>
      </w:pPr>
    </w:p>
    <w:p w:rsidR="0062065D" w:rsidP="0D1EF979" w:rsidRDefault="4CB450E6" w14:paraId="4AD1F7AE" w14:textId="53790523">
      <w:pPr>
        <w:pStyle w:val="a1"/>
      </w:pPr>
      <w:r w:rsidR="75E73679">
        <w:rPr/>
        <w:t xml:space="preserve">Якщо </w:t>
      </w:r>
      <w:r w:rsidR="75E73679">
        <w:rPr/>
        <w:t>тест</w:t>
      </w:r>
      <w:r w:rsidR="75E73679">
        <w:rPr/>
        <w:t xml:space="preserve"> </w:t>
      </w:r>
      <w:r w:rsidR="75E73679">
        <w:rPr/>
        <w:t>повинен</w:t>
      </w:r>
      <w:r w:rsidR="75E73679">
        <w:rPr/>
        <w:t xml:space="preserve"> </w:t>
      </w:r>
      <w:r w:rsidR="75E73679">
        <w:rPr/>
        <w:t>показати</w:t>
      </w:r>
      <w:r w:rsidR="75E73679">
        <w:rPr/>
        <w:t xml:space="preserve"> </w:t>
      </w:r>
      <w:r w:rsidR="75E73679">
        <w:rPr/>
        <w:t>саме</w:t>
      </w:r>
      <w:r w:rsidR="75E73679">
        <w:rPr/>
        <w:t xml:space="preserve"> HTTP 200, </w:t>
      </w:r>
      <w:r w:rsidR="75E73679">
        <w:rPr/>
        <w:t>перевіряти</w:t>
      </w:r>
      <w:r w:rsidR="75E73679">
        <w:rPr/>
        <w:t xml:space="preserve"> URL, </w:t>
      </w:r>
      <w:r w:rsidR="75E73679">
        <w:rPr/>
        <w:t>який</w:t>
      </w:r>
      <w:r w:rsidR="75E73679">
        <w:rPr/>
        <w:t xml:space="preserve"> </w:t>
      </w:r>
      <w:r w:rsidR="75E73679">
        <w:rPr/>
        <w:t>робить</w:t>
      </w:r>
      <w:r w:rsidR="75E73679">
        <w:rPr/>
        <w:t xml:space="preserve"> redirect, </w:t>
      </w:r>
      <w:r w:rsidR="75E73679">
        <w:rPr/>
        <w:t>наприклад</w:t>
      </w:r>
      <w:r w:rsidR="75E73679">
        <w:rPr/>
        <w:t xml:space="preserve"> </w:t>
      </w:r>
      <w:r w:rsidR="75E73679">
        <w:rPr/>
        <w:t>кінцеву</w:t>
      </w:r>
      <w:r w:rsidR="75E73679">
        <w:rPr/>
        <w:t xml:space="preserve"> </w:t>
      </w:r>
      <w:r w:rsidR="75E73679">
        <w:rPr/>
        <w:t>сторінку</w:t>
      </w:r>
      <w:r w:rsidR="75E73679">
        <w:rPr/>
        <w:t xml:space="preserve"> </w:t>
      </w:r>
      <w:r w:rsidR="75E73679">
        <w:rPr/>
        <w:t>після</w:t>
      </w:r>
      <w:r w:rsidR="75E73679">
        <w:rPr/>
        <w:t xml:space="preserve"> </w:t>
      </w:r>
      <w:r w:rsidR="75E73679">
        <w:rPr/>
        <w:t>установки</w:t>
      </w:r>
      <w:r w:rsidR="75E73679">
        <w:rPr/>
        <w:t xml:space="preserve"> WordPress. </w:t>
      </w:r>
      <w:r w:rsidR="75E73679">
        <w:rPr/>
        <w:t>Не</w:t>
      </w:r>
      <w:r w:rsidR="75E73679">
        <w:rPr/>
        <w:t xml:space="preserve"> </w:t>
      </w:r>
      <w:r w:rsidR="75E73679">
        <w:rPr/>
        <w:t>вважати</w:t>
      </w:r>
      <w:r w:rsidR="75E73679">
        <w:rPr/>
        <w:t xml:space="preserve"> </w:t>
      </w:r>
      <w:r w:rsidR="75E73679">
        <w:rPr/>
        <w:t>сам</w:t>
      </w:r>
      <w:r w:rsidR="75E73679">
        <w:rPr/>
        <w:t xml:space="preserve"> </w:t>
      </w:r>
      <w:r w:rsidR="75E73679">
        <w:rPr/>
        <w:t>собою</w:t>
      </w:r>
      <w:r w:rsidR="75E73679">
        <w:rPr/>
        <w:t xml:space="preserve"> 302 </w:t>
      </w:r>
      <w:r w:rsidR="75E73679">
        <w:rPr/>
        <w:t>помилкою</w:t>
      </w:r>
      <w:r w:rsidR="75E73679">
        <w:rPr/>
        <w:t>.</w:t>
      </w:r>
    </w:p>
    <w:p w:rsidR="0062065D" w:rsidRDefault="3E2C82C7" w14:paraId="1D116D5F" w14:textId="19909C1A">
      <w:pPr>
        <w:pStyle w:val="1"/>
      </w:pPr>
      <w:r w:rsidR="65EFCED5">
        <w:drawing>
          <wp:inline wp14:editId="6C235085" wp14:anchorId="2AB1F2A1">
            <wp:extent cx="6307455" cy="616585"/>
            <wp:effectExtent l="0" t="0" r="17145" b="12065"/>
            <wp:docPr id="3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65D" w:rsidP="0D1EF979" w:rsidRDefault="3E2C82C7" w14:paraId="7ED1388E" w14:textId="7F1F4EF1">
      <w:pPr>
        <w:pStyle w:val="a1"/>
      </w:pPr>
      <w:r w:rsidR="31DEFA1A">
        <w:drawing>
          <wp:inline wp14:editId="6D1AD94A" wp14:anchorId="1A4FB8E5">
            <wp:extent cx="4714875" cy="1168035"/>
            <wp:effectExtent l="0" t="0" r="0" b="0"/>
            <wp:docPr id="1539098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9098727" name="Picture 1539098727"/>
                    <pic:cNvPicPr/>
                  </pic:nvPicPr>
                  <pic:blipFill>
                    <a:blip xmlns:r="http://schemas.openxmlformats.org/officeDocument/2006/relationships" r:embed="rId933178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4875" cy="11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5D" w:rsidRDefault="3E2C82C7" w14:paraId="650C8AC7" w14:textId="61A89B54">
      <w:pPr>
        <w:pStyle w:val="1"/>
      </w:pPr>
      <w:r w:rsidR="65EFCED5">
        <w:rPr/>
        <w:t>8. Docker image</w:t>
      </w:r>
    </w:p>
    <w:p w:rsidR="0062065D" w:rsidRDefault="3E2C82C7" w14:paraId="07DC13FB" w14:textId="77777777">
      <w:pPr>
        <w:pStyle w:val="21"/>
      </w:pPr>
      <w:r>
        <w:t>8.1 Dockerfile</w:t>
      </w:r>
    </w:p>
    <w:p w:rsidR="0D559B4D" w:rsidRDefault="0D559B4D" w14:paraId="2E8382B0" w14:textId="55C5FBFB">
      <w:r>
        <w:t>Кастомний image заснований на офіційному WordPress PHP/Apache image та встановлює PostgreSQL extensions + pg4wp. HEALTHCHECK перевіряє HTTP.</w:t>
      </w:r>
    </w:p>
    <w:p w:rsidR="0062065D" w:rsidRDefault="005B5936" w14:paraId="79091A84" w14:textId="77777777">
      <w:pPr>
        <w:ind w:left="360"/>
      </w:pPr>
      <w:r>
        <w:rPr>
          <w:rFonts w:ascii="Courier New" w:hAnsi="Courier New"/>
          <w:sz w:val="18"/>
        </w:rPr>
        <w:t>docker build -t wordpress-custom:1.2 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docker images | grep wordpress-custom</w:t>
      </w:r>
    </w:p>
    <w:p w:rsidR="0062065D" w:rsidRDefault="3E2C82C7" w14:paraId="472C82E6" w14:textId="51866770">
      <w:pPr>
        <w:pStyle w:val="21"/>
      </w:pPr>
      <w:r>
        <w:t xml:space="preserve">8.2 </w:t>
      </w:r>
      <w:r w:rsidR="5774DBFB">
        <w:t xml:space="preserve">Перевірка </w:t>
      </w:r>
      <w:r>
        <w:t>image</w:t>
      </w:r>
    </w:p>
    <w:p w:rsidR="0062065D" w:rsidRDefault="3E2C82C7" w14:paraId="2FA02406" w14:textId="77777777">
      <w:pPr>
        <w:ind w:left="360"/>
      </w:pPr>
      <w:r w:rsidRPr="3E2C82C7">
        <w:rPr>
          <w:rFonts w:ascii="Courier New" w:hAnsi="Courier New"/>
          <w:sz w:val="18"/>
          <w:szCs w:val="18"/>
        </w:rPr>
        <w:t>docker run --rm wordpress-custom:1.2 sh -c '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php -m | grep -E "pgsql|pdo_pgsql"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ls -l /usr/src/wordpress/wp-content/db.php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ls -ld /usr/src/wordpress/wp-content/pg4wp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'</w:t>
      </w:r>
    </w:p>
    <w:p w:rsidR="0062065D" w:rsidP="3E2C82C7" w:rsidRDefault="40CF2508" w14:paraId="25B416C3" w14:textId="6A26B881">
      <w:pPr>
        <w:ind w:left="360"/>
      </w:pPr>
      <w:r>
        <w:rPr>
          <w:noProof/>
        </w:rPr>
        <w:drawing>
          <wp:inline distT="0" distB="0" distL="0" distR="0" wp14:anchorId="11946932" wp14:editId="762A3C89">
            <wp:extent cx="4995333" cy="320014"/>
            <wp:effectExtent l="0" t="0" r="0" b="0"/>
            <wp:docPr id="13255674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67488" name="Picture 132556748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333" cy="32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5D" w:rsidP="3E2C82C7" w:rsidRDefault="72C7A8A4" w14:paraId="75EFAFF5" w14:textId="5FBC7616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0FAD9C1" wp14:editId="399604BF">
            <wp:extent cx="5701208" cy="2129367"/>
            <wp:effectExtent l="0" t="0" r="0" b="0"/>
            <wp:docPr id="19089644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64464" name="Picture 190896446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208" cy="212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5D" w:rsidRDefault="3E2C82C7" w14:paraId="52FDE4F2" w14:textId="7E505C62">
      <w:pPr>
        <w:pStyle w:val="21"/>
      </w:pPr>
      <w:r>
        <w:t xml:space="preserve">8.3 </w:t>
      </w:r>
      <w:r w:rsidR="2C0E9049">
        <w:t xml:space="preserve">Завантаження локального </w:t>
      </w:r>
      <w:r>
        <w:t xml:space="preserve">image </w:t>
      </w:r>
      <w:r w:rsidR="57D085B5">
        <w:t>у</w:t>
      </w:r>
      <w:r>
        <w:t xml:space="preserve"> MicroK8s</w:t>
      </w:r>
    </w:p>
    <w:p w:rsidR="0062065D" w:rsidRDefault="005B5936" w14:paraId="0E9847A3" w14:textId="77777777">
      <w:pPr>
        <w:ind w:left="360"/>
      </w:pPr>
      <w:r>
        <w:rPr>
          <w:rFonts w:ascii="Courier New" w:hAnsi="Courier New"/>
          <w:sz w:val="18"/>
        </w:rPr>
        <w:t>docker save wordpress-custom:1.2 -o /tmp/wordpress-custom-1.2.tar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microk8s ctr image import --digests /tmp/wordpress-custom-1.2.tar</w:t>
      </w:r>
    </w:p>
    <w:p w:rsidR="0062065D" w:rsidRDefault="3E2C82C7" w14:paraId="5B306B47" w14:textId="77777777">
      <w:pPr>
        <w:pStyle w:val="21"/>
      </w:pPr>
      <w:r>
        <w:t>8.4 .dockerignore</w:t>
      </w:r>
    </w:p>
    <w:p w:rsidR="053907E0" w:rsidRDefault="053907E0" w14:paraId="480BEDD7" w14:textId="1A0BBC75">
      <w:r>
        <w:t>Додати `.dockerignore`, щоб не відправляти в build context Git metadata, тимчасові файли, secrets та локальні артефакти.</w:t>
      </w:r>
    </w:p>
    <w:p w:rsidR="0062065D" w:rsidRDefault="005B5936" w14:paraId="11944497" w14:textId="77777777">
      <w:pPr>
        <w:ind w:left="360"/>
      </w:pPr>
      <w:r>
        <w:rPr>
          <w:rFonts w:ascii="Courier New" w:hAnsi="Courier New"/>
          <w:sz w:val="18"/>
        </w:rPr>
        <w:t>.git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.gitignore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*.tar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.env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.env.*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tmp/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*.log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node_modules/</w:t>
      </w:r>
      <w:r>
        <w:rPr>
          <w:rFonts w:ascii="Courier New" w:hAnsi="Courier New"/>
          <w:sz w:val="18"/>
        </w:rPr>
        <w:br/>
      </w:r>
    </w:p>
    <w:p w:rsidR="0062065D" w:rsidRDefault="005B5936" w14:paraId="19E836EE" w14:textId="77777777">
      <w:pPr>
        <w:pStyle w:val="1"/>
      </w:pPr>
      <w:r>
        <w:t>9. Security</w:t>
      </w:r>
    </w:p>
    <w:p w:rsidR="0062065D" w:rsidRDefault="3E2C82C7" w14:paraId="6D1500BC" w14:textId="77777777">
      <w:pPr>
        <w:pStyle w:val="21"/>
      </w:pPr>
      <w:r>
        <w:t>9.1 NetworkPolicy</w:t>
      </w:r>
    </w:p>
    <w:p w:rsidR="0379A450" w:rsidP="3E2C82C7" w:rsidRDefault="0379A450" w14:paraId="7AD92BB0" w14:textId="7B932AD6">
      <w:pPr>
        <w:spacing w:before="240" w:after="240"/>
      </w:pPr>
      <w:r w:rsidRPr="3E2C82C7">
        <w:rPr>
          <w:rFonts w:eastAsia="Arial" w:cs="Arial"/>
          <w:szCs w:val="21"/>
        </w:rPr>
        <w:t xml:space="preserve">PostgreSQL повинен приймати TCP/5432 лише з namespace </w:t>
      </w:r>
      <w:r w:rsidRPr="3E2C82C7">
        <w:rPr>
          <w:rFonts w:ascii="Consolas" w:hAnsi="Consolas" w:eastAsia="Consolas" w:cs="Consolas"/>
          <w:szCs w:val="21"/>
        </w:rPr>
        <w:t>application</w:t>
      </w:r>
      <w:r w:rsidRPr="3E2C82C7">
        <w:rPr>
          <w:rFonts w:eastAsia="Arial" w:cs="Arial"/>
          <w:szCs w:val="21"/>
        </w:rPr>
        <w:t xml:space="preserve">. У поточній реалізації policy налаштована на namespace </w:t>
      </w:r>
      <w:r w:rsidRPr="3E2C82C7">
        <w:rPr>
          <w:rFonts w:ascii="Consolas" w:hAnsi="Consolas" w:eastAsia="Consolas" w:cs="Consolas"/>
          <w:szCs w:val="21"/>
        </w:rPr>
        <w:t>wordpress</w:t>
      </w:r>
      <w:r w:rsidRPr="3E2C82C7">
        <w:rPr>
          <w:rFonts w:eastAsia="Arial" w:cs="Arial"/>
          <w:szCs w:val="21"/>
        </w:rPr>
        <w:t xml:space="preserve">; якщо суворо потрібно використовувати </w:t>
      </w:r>
      <w:r w:rsidRPr="3E2C82C7">
        <w:rPr>
          <w:rFonts w:ascii="Consolas" w:hAnsi="Consolas" w:eastAsia="Consolas" w:cs="Consolas"/>
          <w:szCs w:val="21"/>
        </w:rPr>
        <w:t>application</w:t>
      </w:r>
      <w:r w:rsidRPr="3E2C82C7">
        <w:rPr>
          <w:rFonts w:eastAsia="Arial" w:cs="Arial"/>
          <w:szCs w:val="21"/>
        </w:rPr>
        <w:t xml:space="preserve">, label selector має відповідати namespace </w:t>
      </w:r>
      <w:r w:rsidRPr="3E2C82C7">
        <w:rPr>
          <w:rFonts w:ascii="Consolas" w:hAnsi="Consolas" w:eastAsia="Consolas" w:cs="Consolas"/>
          <w:szCs w:val="21"/>
        </w:rPr>
        <w:t>application</w:t>
      </w:r>
      <w:r w:rsidRPr="3E2C82C7">
        <w:rPr>
          <w:rFonts w:eastAsia="Arial" w:cs="Arial"/>
          <w:szCs w:val="21"/>
        </w:rPr>
        <w:t>.</w:t>
      </w:r>
    </w:p>
    <w:p w:rsidR="3E2C82C7" w:rsidRDefault="3E2C82C7" w14:paraId="35EBAF5C" w14:textId="225ABABF"/>
    <w:p w:rsidR="0062065D" w:rsidRDefault="005B5936" w14:paraId="4AAD32C5" w14:textId="77777777">
      <w:pPr>
        <w:ind w:left="360"/>
      </w:pPr>
      <w:r>
        <w:rPr>
          <w:rFonts w:ascii="Courier New" w:hAnsi="Courier New"/>
          <w:sz w:val="18"/>
        </w:rPr>
        <w:t>microk8s kubectl get networkpolicy -n database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microk8s kubectl describe networkpolicy postgres-allow-wordpress -n database</w:t>
      </w:r>
    </w:p>
    <w:p w:rsidR="0062065D" w:rsidRDefault="005B5936" w14:paraId="57E500F0" w14:textId="77777777">
      <w:pPr>
        <w:pStyle w:val="21"/>
      </w:pPr>
      <w:r>
        <w:rPr>
          <w:noProof/>
        </w:rPr>
        <w:drawing>
          <wp:inline distT="0" distB="0" distL="114300" distR="114300" wp14:anchorId="21F27851" wp14:editId="07777777">
            <wp:extent cx="6302375" cy="2580640"/>
            <wp:effectExtent l="0" t="0" r="317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9.2 SecurityContext / capabilities / privileged</w:t>
      </w:r>
    </w:p>
    <w:p w:rsidR="0062065D" w:rsidRDefault="3E2C82C7" w14:paraId="554F5F04" w14:textId="77777777">
      <w:pPr>
        <w:ind w:left="360"/>
      </w:pPr>
      <w:r w:rsidRPr="3E2C82C7">
        <w:rPr>
          <w:rFonts w:ascii="Courier New" w:hAnsi="Courier New"/>
          <w:sz w:val="18"/>
          <w:szCs w:val="18"/>
        </w:rPr>
        <w:t>microk8s kubectl get pod -n database postgres-0 -o yaml | grep -A20 -n 'securityContext'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microk8s kubectl get deployment -n wordpress wordpress-helm-wordpress -o yaml | grep -A25 -n 'securityContext'</w:t>
      </w:r>
    </w:p>
    <w:p w:rsidR="158F18D8" w:rsidRDefault="158F18D8" w14:paraId="254FD91D" w14:textId="7E261FFF">
      <w:r>
        <w:t>Перевірити `runAsNonRoot`, відсутність `privileged: true` та обмеження Linux capabilities (`drop: [ALL]`, якщо сумісна з образом).</w:t>
      </w:r>
    </w:p>
    <w:p w:rsidR="3AC6E806" w:rsidP="3E2C82C7" w:rsidRDefault="3AC6E806" w14:paraId="32D505C6" w14:textId="22B31504">
      <w:r>
        <w:rPr>
          <w:noProof/>
        </w:rPr>
        <w:drawing>
          <wp:inline distT="0" distB="0" distL="0" distR="0" wp14:anchorId="1FB19305" wp14:editId="1F154633">
            <wp:extent cx="6324600" cy="3533775"/>
            <wp:effectExtent l="0" t="0" r="0" b="0"/>
            <wp:docPr id="12174720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1849" name="Picture 4034184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279B07" wp14:editId="3CB38B50">
            <wp:extent cx="6324600" cy="3505200"/>
            <wp:effectExtent l="0" t="0" r="0" b="0"/>
            <wp:docPr id="13932091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09106" name="Picture 139320910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87D71F">
        <w:rPr>
          <w:noProof/>
        </w:rPr>
        <w:drawing>
          <wp:inline distT="0" distB="0" distL="0" distR="0" wp14:anchorId="72AF07B1" wp14:editId="3397BA6F">
            <wp:extent cx="3165398" cy="4197104"/>
            <wp:effectExtent l="0" t="0" r="0" b="0"/>
            <wp:docPr id="1821796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9635" name="Picture 18217963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398" cy="419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5D706E" w:rsidP="3E2C82C7" w:rsidRDefault="185D706E" w14:paraId="4BEA6151" w14:textId="64ECE4FD">
      <w:r>
        <w:rPr>
          <w:noProof/>
        </w:rPr>
        <w:drawing>
          <wp:inline distT="0" distB="0" distL="0" distR="0" wp14:anchorId="1BDD1367" wp14:editId="11E63A35">
            <wp:extent cx="4932056" cy="4326579"/>
            <wp:effectExtent l="0" t="0" r="0" b="0"/>
            <wp:docPr id="8633893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89380" name="Picture 86338938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056" cy="432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5D706E" w:rsidP="3E2C82C7" w:rsidRDefault="185D706E" w14:paraId="5B388C51" w14:textId="126A41DF">
      <w:r>
        <w:rPr>
          <w:noProof/>
        </w:rPr>
        <w:drawing>
          <wp:inline distT="0" distB="0" distL="0" distR="0" wp14:anchorId="560A0C97" wp14:editId="0B86B25F">
            <wp:extent cx="6038760" cy="3904938"/>
            <wp:effectExtent l="0" t="0" r="0" b="0"/>
            <wp:docPr id="628984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8497" name="Picture 6289849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760" cy="390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BE113C" w:rsidP="3E2C82C7" w:rsidRDefault="18BE113C" w14:paraId="68144880" w14:textId="52A31B63">
      <w:r>
        <w:rPr>
          <w:noProof/>
        </w:rPr>
        <w:drawing>
          <wp:inline distT="0" distB="0" distL="0" distR="0" wp14:anchorId="3D70429B" wp14:editId="3BC5FBA1">
            <wp:extent cx="6324600" cy="4124325"/>
            <wp:effectExtent l="0" t="0" r="0" b="0"/>
            <wp:docPr id="12113624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62471" name="Picture 121136247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BE113C" w:rsidP="3E2C82C7" w:rsidRDefault="18BE113C" w14:paraId="4E420DE8" w14:textId="66F8FE07">
      <w:r>
        <w:rPr>
          <w:noProof/>
        </w:rPr>
        <w:drawing>
          <wp:inline distT="0" distB="0" distL="0" distR="0" wp14:anchorId="553783E9" wp14:editId="32E5005F">
            <wp:extent cx="5281834" cy="2465917"/>
            <wp:effectExtent l="0" t="0" r="0" b="0"/>
            <wp:docPr id="19960140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14065" name="Picture 199601406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834" cy="246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5D" w:rsidRDefault="005B5936" w14:paraId="2F6E08A5" w14:textId="77777777">
      <w:pPr>
        <w:pStyle w:val="21"/>
      </w:pPr>
      <w:r>
        <w:t>9.3 TLS Ingress</w:t>
      </w:r>
    </w:p>
    <w:p w:rsidR="0062065D" w:rsidRDefault="005B5936" w14:paraId="46CDBA15" w14:textId="77777777">
      <w:pPr>
        <w:ind w:left="360"/>
      </w:pPr>
      <w:r>
        <w:rPr>
          <w:rFonts w:ascii="Courier New" w:hAnsi="Courier New"/>
          <w:sz w:val="18"/>
        </w:rPr>
        <w:t>microk8s kubectl get ingress -n wordpress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microk8s kubectl get secret wordpress-tls -n wordpress</w:t>
      </w:r>
    </w:p>
    <w:p w:rsidR="0062065D" w:rsidRDefault="005B5936" w14:paraId="4576A3D9" w14:textId="77777777">
      <w:pPr>
        <w:pStyle w:val="1"/>
      </w:pPr>
      <w:r>
        <w:rPr>
          <w:noProof/>
        </w:rPr>
        <w:drawing>
          <wp:inline distT="0" distB="0" distL="114300" distR="114300" wp14:anchorId="7094F2B6" wp14:editId="07777777">
            <wp:extent cx="6306820" cy="1126490"/>
            <wp:effectExtent l="0" t="0" r="17780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6820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10. Nginx на Debian VM</w:t>
      </w:r>
    </w:p>
    <w:p w:rsidR="0062065D" w:rsidRDefault="3E2C82C7" w14:paraId="105E21BC" w14:textId="67719ECC">
      <w:pPr>
        <w:pStyle w:val="21"/>
      </w:pPr>
      <w:r>
        <w:t xml:space="preserve">10.1 </w:t>
      </w:r>
      <w:r w:rsidR="40C6E54C">
        <w:t>Встановлення</w:t>
      </w:r>
    </w:p>
    <w:p w:rsidR="0062065D" w:rsidRDefault="005B5936" w14:paraId="5A446ACD" w14:textId="77777777">
      <w:pPr>
        <w:ind w:left="360"/>
      </w:pPr>
      <w:r>
        <w:rPr>
          <w:rFonts w:ascii="Courier New" w:hAnsi="Courier New"/>
          <w:sz w:val="18"/>
        </w:rPr>
        <w:t>sudo apt update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sudo apt install -y nginx</w:t>
      </w:r>
    </w:p>
    <w:p w:rsidR="0062065D" w:rsidRDefault="3E2C82C7" w14:paraId="07B5B4A4" w14:textId="77B547A1">
      <w:pPr>
        <w:pStyle w:val="21"/>
      </w:pPr>
      <w:r>
        <w:t xml:space="preserve">10.2 </w:t>
      </w:r>
      <w:r w:rsidR="63ADDA1B">
        <w:t>Конфігурація</w:t>
      </w:r>
    </w:p>
    <w:p w:rsidR="63ADDA1B" w:rsidRDefault="63ADDA1B" w14:paraId="1B181142" w14:textId="0BC95689">
      <w:r>
        <w:t>Nginx приймає HTTPS на VM і проксіює запити в MicroK8s Ingress. HTTP перенаправляється на HTTPS.</w:t>
      </w:r>
    </w:p>
    <w:p w:rsidR="0062065D" w:rsidRDefault="3E2C82C7" w14:paraId="237B5E10" w14:textId="77777777">
      <w:pPr>
        <w:ind w:left="360"/>
      </w:pPr>
      <w:r w:rsidRPr="3E2C82C7">
        <w:rPr>
          <w:rFonts w:ascii="Courier New" w:hAnsi="Courier New"/>
          <w:sz w:val="18"/>
          <w:szCs w:val="18"/>
        </w:rPr>
        <w:t>sudo nginx -t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sudo systemctl reload nginx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sudo systemctl status nginx --no-pager</w:t>
      </w:r>
    </w:p>
    <w:p w:rsidR="5A5DD30F" w:rsidRDefault="5A5DD30F" w14:paraId="310655B8" w14:textId="2C5FBC28">
      <w:r>
        <w:t>Конкретні upstream/listen адреси повинні відповідати IP VM та конфігурації MicroK8s Ingress.</w:t>
      </w:r>
    </w:p>
    <w:p w:rsidR="0062065D" w:rsidRDefault="3E2C82C7" w14:paraId="64807589" w14:textId="349AC0D3">
      <w:pPr>
        <w:pStyle w:val="21"/>
      </w:pPr>
      <w:r>
        <w:rPr>
          <w:noProof/>
        </w:rPr>
        <w:drawing>
          <wp:inline distT="0" distB="0" distL="0" distR="0" wp14:anchorId="22EF89CE" wp14:editId="1E957572">
            <wp:extent cx="6301740" cy="3268345"/>
            <wp:effectExtent l="0" t="0" r="381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10.3 </w:t>
      </w:r>
      <w:r w:rsidR="3FF60B7A">
        <w:t xml:space="preserve">Перевірка </w:t>
      </w:r>
      <w:r>
        <w:t>HTTP → HTTPS</w:t>
      </w:r>
    </w:p>
    <w:p w:rsidR="0062065D" w:rsidRDefault="3E2C82C7" w14:paraId="2D10E602" w14:textId="77777777">
      <w:pPr>
        <w:ind w:left="360"/>
      </w:pPr>
      <w:r w:rsidRPr="3E2C82C7">
        <w:rPr>
          <w:rFonts w:ascii="Courier New" w:hAnsi="Courier New"/>
          <w:sz w:val="18"/>
          <w:szCs w:val="18"/>
        </w:rPr>
        <w:t>curl -I http://wordpress.local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curl -k -I https://wordpress.local</w:t>
      </w:r>
    </w:p>
    <w:p w:rsidR="7F7C1BFD" w:rsidRDefault="7F7C1BFD" w14:paraId="02B3C462" w14:textId="32FC9385">
      <w:r w:rsidR="6E1E04EB">
        <w:rPr/>
        <w:t>Очікується redirect з HTTP на HTTPS та успішна відповідь HTTPS.</w:t>
      </w:r>
    </w:p>
    <w:p w:rsidR="30E12271" w:rsidP="0D1EF979" w:rsidRDefault="30E12271" w14:paraId="7B568311" w14:textId="7C1026F8">
      <w:pPr>
        <w:pStyle w:val="a1"/>
      </w:pPr>
      <w:r w:rsidR="30E12271">
        <w:drawing>
          <wp:inline wp14:editId="0869228A" wp14:anchorId="32C94999">
            <wp:extent cx="4401113" cy="3058050"/>
            <wp:effectExtent l="0" t="0" r="0" b="0"/>
            <wp:docPr id="1595109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5109204" name="Picture 1595109204"/>
                    <pic:cNvPicPr/>
                  </pic:nvPicPr>
                  <pic:blipFill>
                    <a:blip xmlns:r="http://schemas.openxmlformats.org/officeDocument/2006/relationships" r:embed="rId271232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1113" cy="30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5D" w:rsidRDefault="3E2C82C7" w14:paraId="556F42BB" w14:textId="6FA8D47E">
      <w:pPr>
        <w:pStyle w:val="1"/>
      </w:pPr>
      <w:r>
        <w:t xml:space="preserve">11. HPA </w:t>
      </w:r>
      <w:r w:rsidR="00AD2D23">
        <w:t>та</w:t>
      </w:r>
      <w:r>
        <w:t xml:space="preserve"> PodDisruptionBudget</w:t>
      </w:r>
    </w:p>
    <w:p w:rsidR="0062065D" w:rsidRDefault="005B5936" w14:paraId="22D07CD0" w14:textId="77777777">
      <w:pPr>
        <w:pStyle w:val="21"/>
      </w:pPr>
      <w:r>
        <w:t>11.1 HPA</w:t>
      </w:r>
    </w:p>
    <w:p w:rsidR="0062065D" w:rsidRDefault="3E2C82C7" w14:paraId="0A37B2A2" w14:textId="77777777">
      <w:pPr>
        <w:ind w:left="360"/>
      </w:pPr>
      <w:r w:rsidRPr="3E2C82C7">
        <w:rPr>
          <w:rFonts w:ascii="Courier New" w:hAnsi="Courier New"/>
          <w:sz w:val="18"/>
          <w:szCs w:val="18"/>
        </w:rPr>
        <w:t>microk8s kubectl get hpa -n wordpress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microk8s kubectl describe hpa -n wordpress</w:t>
      </w:r>
    </w:p>
    <w:p w:rsidR="465909CE" w:rsidRDefault="465909CE" w14:paraId="618F8BFA" w14:textId="02A09E15">
      <w:r>
        <w:t>У Helm values HPA налаштований на minReplicas=2, maxReplicas=3 та CPU target 70%.</w:t>
      </w:r>
    </w:p>
    <w:p w:rsidR="0062065D" w:rsidRDefault="005B5936" w14:paraId="343B39A5" w14:textId="77777777">
      <w:pPr>
        <w:pStyle w:val="21"/>
      </w:pPr>
      <w:r>
        <w:rPr>
          <w:noProof/>
        </w:rPr>
        <w:drawing>
          <wp:inline distT="0" distB="0" distL="114300" distR="114300" wp14:anchorId="38854063" wp14:editId="07777777">
            <wp:extent cx="6304915" cy="3561080"/>
            <wp:effectExtent l="0" t="0" r="63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4915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11.2 PDB</w:t>
      </w:r>
    </w:p>
    <w:p w:rsidR="0062065D" w:rsidRDefault="3E2C82C7" w14:paraId="19DAE452" w14:textId="77777777">
      <w:pPr>
        <w:ind w:left="360"/>
      </w:pPr>
      <w:r w:rsidRPr="3E2C82C7">
        <w:rPr>
          <w:rFonts w:ascii="Courier New" w:hAnsi="Courier New"/>
          <w:sz w:val="18"/>
          <w:szCs w:val="18"/>
        </w:rPr>
        <w:t>microk8s kubectl get pdb -n wordpress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microk8s kubectl describe pdb -n wordpress</w:t>
      </w:r>
    </w:p>
    <w:p w:rsidR="05414615" w:rsidRDefault="05414615" w14:paraId="59AAA035" w14:textId="13D39A16">
      <w:r>
        <w:t>PDB захищає доступність програми під час добровільних розладів.</w:t>
      </w:r>
    </w:p>
    <w:p w:rsidR="0062065D" w:rsidRDefault="005B5936" w14:paraId="25B69635" w14:textId="3E0D2796">
      <w:pPr>
        <w:pStyle w:val="1"/>
      </w:pPr>
      <w:r w:rsidR="00AD3472">
        <w:rPr/>
        <w:t>12.</w:t>
      </w:r>
      <w:r w:rsidR="3F745C95">
        <w:rPr/>
        <w:t xml:space="preserve"> Фінальна перевірка</w:t>
      </w:r>
    </w:p>
    <w:p w:rsidR="0062065D" w:rsidRDefault="3E2C82C7" w14:paraId="0406648E" w14:textId="71E2BA3D">
      <w:pPr>
        <w:ind w:left="360"/>
      </w:pPr>
      <w:r w:rsidRPr="3E2C82C7">
        <w:rPr>
          <w:rFonts w:ascii="Courier New" w:hAnsi="Courier New"/>
          <w:sz w:val="18"/>
          <w:szCs w:val="18"/>
        </w:rPr>
        <w:t>echo '=== Nodes ==='microk8s kubectl get nodesecho '=== All pods ==='microk8s kubectl get pods -Aecho '=== PostgreSQL ==='microk8s kubectl get statefulset,pod,pvc,svc -n databaseecho '=== PostgreSQL connectivity ==='microk8s kubectl exec -n database postgres-0 -- pg_isready -h 127.0.0.1 -p 5432echo '=== WordPress ==='microk8s kubectl get deployment,pod,pvc,svc,ingress,hpa,pdb -n wordpressecho '=== Helm ==='microk8s helm3 list -n wordpressecho '=== NetworkPolicy ==='microk8s kubectl get networkpolicy -Aecho '=== CronJobs ==='microk8s kubectl get cronjob,job -n database</w:t>
      </w:r>
    </w:p>
    <w:p w:rsidR="0062065D" w:rsidP="3E2C82C7" w:rsidRDefault="44FE2056" w14:paraId="2E951863" w14:textId="60F9A0E0">
      <w:pPr>
        <w:pStyle w:val="af5"/>
      </w:pPr>
      <w:r w:rsidRPr="3E2C82C7">
        <w:t>Nodes</w:t>
      </w:r>
    </w:p>
    <w:p w:rsidR="0062065D" w:rsidP="3E2C82C7" w:rsidRDefault="35D7A31D" w14:paraId="3D9B03F1" w14:textId="411E07B0">
      <w:r>
        <w:rPr>
          <w:noProof/>
        </w:rPr>
        <w:drawing>
          <wp:inline distT="0" distB="0" distL="0" distR="0" wp14:anchorId="6F4D3402" wp14:editId="0748E7FF">
            <wp:extent cx="4007908" cy="539367"/>
            <wp:effectExtent l="0" t="0" r="0" b="0"/>
            <wp:docPr id="5935998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99811" name="Picture 59359981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908" cy="53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5D" w:rsidP="3E2C82C7" w:rsidRDefault="44FE2056" w14:paraId="47CDF323" w14:textId="7F82ECB5">
      <w:pPr>
        <w:pStyle w:val="af5"/>
      </w:pPr>
      <w:r w:rsidRPr="3E2C82C7">
        <w:t>Все Pods</w:t>
      </w:r>
    </w:p>
    <w:p w:rsidR="0062065D" w:rsidP="3E2C82C7" w:rsidRDefault="0FCF5869" w14:paraId="2E1B7BC2" w14:textId="22B4DB6F">
      <w:r>
        <w:rPr>
          <w:noProof/>
        </w:rPr>
        <w:drawing>
          <wp:inline distT="0" distB="0" distL="0" distR="0" wp14:anchorId="5AAE1CE9" wp14:editId="1515D75A">
            <wp:extent cx="6324600" cy="2762250"/>
            <wp:effectExtent l="0" t="0" r="0" b="0"/>
            <wp:docPr id="13456702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70242" name="Picture 134567024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5D" w:rsidP="3E2C82C7" w:rsidRDefault="44FE2056" w14:paraId="552CD41C" w14:textId="4A0E7412">
      <w:pPr>
        <w:pStyle w:val="af5"/>
      </w:pPr>
      <w:r w:rsidRPr="3E2C82C7">
        <w:t>WordPress</w:t>
      </w:r>
    </w:p>
    <w:p w:rsidR="0062065D" w:rsidP="3E2C82C7" w:rsidRDefault="70485B6E" w14:paraId="62501F83" w14:textId="453E0DB2">
      <w:r>
        <w:rPr>
          <w:noProof/>
        </w:rPr>
        <w:drawing>
          <wp:inline distT="0" distB="0" distL="0" distR="0" wp14:anchorId="5F976B1C" wp14:editId="7B0F8036">
            <wp:extent cx="6324600" cy="2514600"/>
            <wp:effectExtent l="0" t="0" r="0" b="0"/>
            <wp:docPr id="16613879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87933" name="Picture 166138793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5D" w:rsidP="3E2C82C7" w:rsidRDefault="44FE2056" w14:paraId="0B75D187" w14:textId="527A55F2">
      <w:pPr>
        <w:pStyle w:val="af5"/>
      </w:pPr>
      <w:r w:rsidRPr="3E2C82C7">
        <w:t>PostgreSQL</w:t>
      </w:r>
    </w:p>
    <w:p w:rsidR="0062065D" w:rsidP="3E2C82C7" w:rsidRDefault="1869C072" w14:paraId="371A504F" w14:textId="7AB18CAA">
      <w:r>
        <w:rPr>
          <w:noProof/>
        </w:rPr>
        <w:drawing>
          <wp:inline distT="0" distB="0" distL="0" distR="0" wp14:anchorId="006E16AE" wp14:editId="58DE2C87">
            <wp:extent cx="5922433" cy="4236680"/>
            <wp:effectExtent l="0" t="0" r="0" b="0"/>
            <wp:docPr id="6212134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13418" name="Picture 62121341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433" cy="423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5D" w:rsidP="3E2C82C7" w:rsidRDefault="44FE2056" w14:paraId="44829152" w14:textId="052015DB">
      <w:pPr>
        <w:pStyle w:val="af5"/>
      </w:pPr>
      <w:r w:rsidRPr="3E2C82C7">
        <w:t>PVC</w:t>
      </w:r>
    </w:p>
    <w:p w:rsidR="0062065D" w:rsidP="3E2C82C7" w:rsidRDefault="751056C7" w14:paraId="10EB9FB1" w14:textId="4288A4FC">
      <w:r>
        <w:rPr>
          <w:noProof/>
        </w:rPr>
        <w:drawing>
          <wp:inline distT="0" distB="0" distL="0" distR="0" wp14:anchorId="418B6EF6" wp14:editId="42822CC4">
            <wp:extent cx="6324600" cy="952500"/>
            <wp:effectExtent l="0" t="0" r="0" b="0"/>
            <wp:docPr id="168934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488" name="Picture 1689348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5D" w:rsidP="3E2C82C7" w:rsidRDefault="44FE2056" w14:paraId="09A1AD0C" w14:textId="3D3F7891">
      <w:pPr>
        <w:pStyle w:val="af5"/>
      </w:pPr>
      <w:r w:rsidRPr="3E2C82C7">
        <w:t>NetworkPolicy</w:t>
      </w:r>
    </w:p>
    <w:p w:rsidR="0062065D" w:rsidP="3E2C82C7" w:rsidRDefault="37E97517" w14:paraId="5A55C3F6" w14:textId="0B7A63DE">
      <w:r>
        <w:rPr>
          <w:noProof/>
        </w:rPr>
        <w:drawing>
          <wp:inline distT="0" distB="0" distL="0" distR="0" wp14:anchorId="7C05DB5A" wp14:editId="251F0F87">
            <wp:extent cx="4074856" cy="595983"/>
            <wp:effectExtent l="0" t="0" r="0" b="0"/>
            <wp:docPr id="5494353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35332" name="Picture 54943533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856" cy="59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5D" w:rsidP="3E2C82C7" w:rsidRDefault="44FE2056" w14:paraId="47B93098" w14:textId="42576485">
      <w:pPr>
        <w:pStyle w:val="af5"/>
      </w:pPr>
      <w:r w:rsidRPr="3E2C82C7">
        <w:t>Ingress</w:t>
      </w:r>
    </w:p>
    <w:p w:rsidR="0062065D" w:rsidP="3E2C82C7" w:rsidRDefault="39EE0946" w14:paraId="391D0DA6" w14:textId="5CCD095C">
      <w:r>
        <w:rPr>
          <w:noProof/>
        </w:rPr>
        <w:drawing>
          <wp:inline distT="0" distB="0" distL="0" distR="0" wp14:anchorId="616F8422" wp14:editId="2B1BB5F0">
            <wp:extent cx="4818743" cy="406400"/>
            <wp:effectExtent l="0" t="0" r="0" b="0"/>
            <wp:docPr id="12530718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71805" name="Picture 125307180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743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5D" w:rsidP="3E2C82C7" w:rsidRDefault="44FE2056" w14:paraId="160C0E8D" w14:textId="76F4BA64">
      <w:pPr>
        <w:pStyle w:val="af5"/>
      </w:pPr>
      <w:r w:rsidRPr="3E2C82C7">
        <w:t>HPA</w:t>
      </w:r>
    </w:p>
    <w:p w:rsidR="0062065D" w:rsidP="3E2C82C7" w:rsidRDefault="30810724" w14:paraId="1A941516" w14:textId="3573B66F">
      <w:r>
        <w:rPr>
          <w:noProof/>
        </w:rPr>
        <w:drawing>
          <wp:inline distT="0" distB="0" distL="0" distR="0" wp14:anchorId="3803207C" wp14:editId="7CD9B44C">
            <wp:extent cx="6324600" cy="371475"/>
            <wp:effectExtent l="0" t="0" r="0" b="0"/>
            <wp:docPr id="8834932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93269" name="Picture 88349326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5D" w:rsidP="3E2C82C7" w:rsidRDefault="44FE2056" w14:paraId="0DF7D827" w14:textId="3BCE41D3">
      <w:pPr>
        <w:pStyle w:val="af5"/>
      </w:pPr>
      <w:r w:rsidRPr="3E2C82C7">
        <w:t>PDB</w:t>
      </w:r>
    </w:p>
    <w:p w:rsidR="0062065D" w:rsidP="3E2C82C7" w:rsidRDefault="27EE72DC" w14:paraId="083FE532" w14:textId="759595D6">
      <w:r>
        <w:rPr>
          <w:noProof/>
        </w:rPr>
        <w:drawing>
          <wp:inline distT="0" distB="0" distL="0" distR="0" wp14:anchorId="46D4BF0E" wp14:editId="70FD2589">
            <wp:extent cx="6025565" cy="426508"/>
            <wp:effectExtent l="0" t="0" r="0" b="0"/>
            <wp:docPr id="18428520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52019" name="Picture 184285201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565" cy="42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5D" w:rsidRDefault="3E2C82C7" w14:paraId="48D985F1" w14:textId="77777777">
      <w:pPr>
        <w:pStyle w:val="1"/>
      </w:pPr>
      <w:r>
        <w:t>13. GitHub</w:t>
      </w:r>
    </w:p>
    <w:p w:rsidR="475793F0" w:rsidRDefault="475793F0" w14:paraId="00438376" w14:textId="1B73E4D6">
      <w:r>
        <w:t>У репозиторії розмістити YAML manifests та Helm chart. Не завантажувати реальні passwords, `.env` файли, private keys і Kubernetes Secret з реальними credentials.</w:t>
      </w:r>
    </w:p>
    <w:p w:rsidR="0062065D" w:rsidRDefault="3E2C82C7" w14:paraId="5F5F50C0" w14:textId="77777777">
      <w:pPr>
        <w:ind w:left="360"/>
      </w:pPr>
      <w:r w:rsidRPr="3E2C82C7">
        <w:rPr>
          <w:rFonts w:ascii="Courier New" w:hAnsi="Courier New"/>
          <w:sz w:val="18"/>
          <w:szCs w:val="18"/>
        </w:rPr>
        <w:t>git status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git add Dockerfile .dockerignore helm/ manifest/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git commit -m "Complete DevOps test task"</w:t>
      </w:r>
      <w:r w:rsidR="005B5936">
        <w:rPr>
          <w:rFonts w:ascii="Courier New" w:hAnsi="Courier New"/>
          <w:sz w:val="18"/>
        </w:rPr>
        <w:br/>
      </w:r>
      <w:r w:rsidRPr="3E2C82C7">
        <w:rPr>
          <w:rFonts w:ascii="Courier New" w:hAnsi="Courier New"/>
          <w:sz w:val="18"/>
          <w:szCs w:val="18"/>
        </w:rPr>
        <w:t>git push</w:t>
      </w:r>
    </w:p>
    <w:p w:rsidR="049B67ED" w:rsidRDefault="049B67ED" w14:paraId="6988F2CF" w14:textId="0CF54770">
      <w:r>
        <w:t>Перед push перевірити:</w:t>
      </w:r>
    </w:p>
    <w:p w:rsidR="0062065D" w:rsidRDefault="3E2C82C7" w14:paraId="1A8BC897" w14:textId="77777777">
      <w:pPr>
        <w:ind w:left="360"/>
      </w:pPr>
      <w:r w:rsidRPr="3E2C82C7">
        <w:rPr>
          <w:rFonts w:ascii="Courier New" w:hAnsi="Courier New"/>
          <w:sz w:val="18"/>
          <w:szCs w:val="18"/>
        </w:rPr>
        <w:t>grep -RniE 'password:|POSTGRES_PASSWORD:|WORDPRESS_PASSWORD:|BEGIN .* PRIVATE KEY' . --exclude-dir=.git</w:t>
      </w:r>
    </w:p>
    <w:p w:rsidR="50E3895A" w:rsidRDefault="50E3895A" w14:paraId="359AD95B" w14:textId="2192AFA3">
      <w:r>
        <w:t>Якщо команда знаходить реальні секрети - видалити їх з Git і замінити Secret на безпечне створення через Kubectl / CI secret storage.</w:t>
      </w:r>
    </w:p>
    <w:p w:rsidR="0062065D" w:rsidRDefault="3E2C82C7" w14:paraId="0E1CFCB1" w14:textId="0ACDBB88">
      <w:pPr>
        <w:pStyle w:val="1"/>
      </w:pPr>
      <w:r>
        <w:t xml:space="preserve">14. </w:t>
      </w:r>
      <w:r w:rsidR="7EAE58A1">
        <w:t>Вимоги завдання - checklist</w:t>
      </w:r>
    </w:p>
    <w:p w:rsidR="7EAE58A1" w:rsidP="3E2C82C7" w:rsidRDefault="7EAE58A1" w14:paraId="0272571B" w14:textId="34CD7E12">
      <w:pPr>
        <w:spacing w:before="240" w:after="240"/>
      </w:pPr>
      <w:r w:rsidRPr="3E2C82C7">
        <w:rPr>
          <w:rFonts w:eastAsia="Arial" w:cs="Arial"/>
          <w:szCs w:val="21"/>
        </w:rPr>
        <w:t>1.1 MicroK8s + dns/ingress/metrics/storage — Виконано / перевірити скриншотом</w:t>
      </w:r>
    </w:p>
    <w:p w:rsidR="7EAE58A1" w:rsidP="3E2C82C7" w:rsidRDefault="7EAE58A1" w14:paraId="75F9A803" w14:textId="59C03800">
      <w:pPr>
        <w:spacing w:before="240" w:after="240"/>
      </w:pPr>
      <w:r w:rsidRPr="3E2C82C7">
        <w:rPr>
          <w:rFonts w:eastAsia="Arial" w:cs="Arial"/>
          <w:szCs w:val="21"/>
        </w:rPr>
        <w:t>2.1 PostgreSQL StatefulSet + PVC + ClusterIP + Secret + resources + securityContext — Виконано / перевірити YAML</w:t>
      </w:r>
    </w:p>
    <w:p w:rsidR="7EAE58A1" w:rsidP="3E2C82C7" w:rsidRDefault="7EAE58A1" w14:paraId="2F2EA58A" w14:textId="5A5C57BF">
      <w:pPr>
        <w:spacing w:before="240" w:after="240"/>
      </w:pPr>
      <w:r w:rsidRPr="3E2C82C7">
        <w:rPr>
          <w:rFonts w:eastAsia="Arial" w:cs="Arial"/>
          <w:szCs w:val="21"/>
        </w:rPr>
        <w:t xml:space="preserve">2.2 </w:t>
      </w:r>
      <w:r w:rsidRPr="3E2C82C7">
        <w:rPr>
          <w:rFonts w:ascii="Consolas" w:hAnsi="Consolas" w:eastAsia="Consolas" w:cs="Consolas"/>
          <w:szCs w:val="21"/>
        </w:rPr>
        <w:t>wordpress_db</w:t>
      </w:r>
      <w:r w:rsidRPr="3E2C82C7">
        <w:rPr>
          <w:rFonts w:eastAsia="Arial" w:cs="Arial"/>
          <w:szCs w:val="21"/>
        </w:rPr>
        <w:t xml:space="preserve"> + окремий </w:t>
      </w:r>
      <w:r w:rsidRPr="3E2C82C7">
        <w:rPr>
          <w:rFonts w:ascii="Consolas" w:hAnsi="Consolas" w:eastAsia="Consolas" w:cs="Consolas"/>
          <w:szCs w:val="21"/>
        </w:rPr>
        <w:t>wordpress_user</w:t>
      </w:r>
      <w:r w:rsidRPr="3E2C82C7">
        <w:rPr>
          <w:rFonts w:eastAsia="Arial" w:cs="Arial"/>
          <w:szCs w:val="21"/>
        </w:rPr>
        <w:t xml:space="preserve"> + connection test — Виконано / перевірити</w:t>
      </w:r>
    </w:p>
    <w:p w:rsidR="7EAE58A1" w:rsidP="3E2C82C7" w:rsidRDefault="7EAE58A1" w14:paraId="4D892B85" w14:textId="006416B1">
      <w:pPr>
        <w:spacing w:before="240" w:after="240"/>
      </w:pPr>
      <w:r w:rsidRPr="3E2C82C7">
        <w:rPr>
          <w:rFonts w:eastAsia="Arial" w:cs="Arial"/>
          <w:szCs w:val="21"/>
        </w:rPr>
        <w:t xml:space="preserve">2.3 CronJob + </w:t>
      </w:r>
      <w:r w:rsidRPr="3E2C82C7">
        <w:rPr>
          <w:rFonts w:ascii="Consolas" w:hAnsi="Consolas" w:eastAsia="Consolas" w:cs="Consolas"/>
          <w:szCs w:val="21"/>
        </w:rPr>
        <w:t>pg_dump</w:t>
      </w:r>
      <w:r w:rsidRPr="3E2C82C7">
        <w:rPr>
          <w:rFonts w:eastAsia="Arial" w:cs="Arial"/>
          <w:szCs w:val="21"/>
        </w:rPr>
        <w:t xml:space="preserve"> + PVC + rotation + restore </w:t>
      </w:r>
      <w:r w:rsidRPr="3E2C82C7" w:rsidR="52247679">
        <w:rPr>
          <w:rFonts w:eastAsia="Arial" w:cs="Arial"/>
          <w:szCs w:val="21"/>
        </w:rPr>
        <w:t>-</w:t>
      </w:r>
      <w:r w:rsidRPr="3E2C82C7">
        <w:rPr>
          <w:rFonts w:eastAsia="Arial" w:cs="Arial"/>
          <w:szCs w:val="21"/>
        </w:rPr>
        <w:t xml:space="preserve"> Виконано / перевірити</w:t>
      </w:r>
    </w:p>
    <w:p w:rsidR="7EAE58A1" w:rsidP="3E2C82C7" w:rsidRDefault="7EAE58A1" w14:paraId="5E04CE57" w14:textId="58127937">
      <w:pPr>
        <w:spacing w:before="240" w:after="240"/>
      </w:pPr>
      <w:r w:rsidRPr="3E2C82C7">
        <w:rPr>
          <w:rFonts w:eastAsia="Arial" w:cs="Arial"/>
          <w:szCs w:val="21"/>
        </w:rPr>
        <w:t xml:space="preserve">2.4 Додаткова функція DB </w:t>
      </w:r>
      <w:r w:rsidRPr="3E2C82C7" w:rsidR="5998802D">
        <w:rPr>
          <w:rFonts w:eastAsia="Arial" w:cs="Arial"/>
          <w:szCs w:val="21"/>
        </w:rPr>
        <w:t xml:space="preserve">- </w:t>
      </w:r>
      <w:r w:rsidRPr="3E2C82C7">
        <w:rPr>
          <w:rFonts w:eastAsia="Arial" w:cs="Arial"/>
          <w:szCs w:val="21"/>
        </w:rPr>
        <w:t>Read-only user / вказати фактично реалізований варіант</w:t>
      </w:r>
    </w:p>
    <w:p w:rsidR="7EAE58A1" w:rsidP="3E2C82C7" w:rsidRDefault="7EAE58A1" w14:paraId="5D564CDC" w14:textId="7C2A4270">
      <w:pPr>
        <w:pStyle w:val="aff"/>
        <w:numPr>
          <w:ilvl w:val="0"/>
          <w:numId w:val="1"/>
        </w:numPr>
        <w:spacing w:before="240" w:after="240"/>
        <w:rPr>
          <w:rFonts w:eastAsia="Arial" w:cs="Arial"/>
          <w:szCs w:val="21"/>
        </w:rPr>
      </w:pPr>
      <w:r w:rsidRPr="3E2C82C7">
        <w:rPr>
          <w:rFonts w:eastAsia="Arial" w:cs="Arial"/>
          <w:szCs w:val="21"/>
        </w:rPr>
        <w:t>WordPress Deployment + PVC + Service + Ingress + probes + resources + rolling update — Виконано</w:t>
      </w:r>
    </w:p>
    <w:p w:rsidR="7EAE58A1" w:rsidP="3E2C82C7" w:rsidRDefault="7EAE58A1" w14:paraId="4A7247FE" w14:textId="3268BAAC">
      <w:pPr>
        <w:pStyle w:val="aff"/>
        <w:numPr>
          <w:ilvl w:val="0"/>
          <w:numId w:val="1"/>
        </w:numPr>
        <w:spacing w:before="240" w:after="240"/>
        <w:rPr>
          <w:rFonts w:eastAsia="Arial" w:cs="Arial"/>
          <w:szCs w:val="21"/>
        </w:rPr>
      </w:pPr>
      <w:r w:rsidRPr="3E2C82C7">
        <w:rPr>
          <w:rFonts w:eastAsia="Arial" w:cs="Arial"/>
          <w:szCs w:val="21"/>
        </w:rPr>
        <w:t xml:space="preserve">DB host через ConfigMap </w:t>
      </w:r>
      <w:r w:rsidRPr="3E2C82C7" w:rsidR="4A18A1BD">
        <w:rPr>
          <w:rFonts w:eastAsia="Arial" w:cs="Arial"/>
          <w:szCs w:val="21"/>
        </w:rPr>
        <w:t>-</w:t>
      </w:r>
      <w:r w:rsidRPr="3E2C82C7">
        <w:rPr>
          <w:rFonts w:eastAsia="Arial" w:cs="Arial"/>
          <w:szCs w:val="21"/>
        </w:rPr>
        <w:t xml:space="preserve"> Перевірити: якщо host зараз задається безпосередньо через env у Helm, додати ConfigMap для суворої відповідності</w:t>
      </w:r>
    </w:p>
    <w:p w:rsidR="7EAE58A1" w:rsidP="3E2C82C7" w:rsidRDefault="7EAE58A1" w14:paraId="2AE37F77" w14:textId="1F9610B7">
      <w:pPr>
        <w:pStyle w:val="aff"/>
        <w:numPr>
          <w:ilvl w:val="0"/>
          <w:numId w:val="1"/>
        </w:numPr>
        <w:spacing w:before="240" w:after="240"/>
        <w:rPr>
          <w:rFonts w:eastAsia="Arial" w:cs="Arial"/>
          <w:szCs w:val="21"/>
        </w:rPr>
      </w:pPr>
      <w:r w:rsidRPr="3E2C82C7">
        <w:rPr>
          <w:rFonts w:eastAsia="Arial" w:cs="Arial"/>
          <w:szCs w:val="21"/>
        </w:rPr>
        <w:t xml:space="preserve">Namespace </w:t>
      </w:r>
      <w:r w:rsidRPr="3E2C82C7">
        <w:rPr>
          <w:rFonts w:ascii="Consolas" w:hAnsi="Consolas" w:eastAsia="Consolas" w:cs="Consolas"/>
          <w:szCs w:val="21"/>
        </w:rPr>
        <w:t>application</w:t>
      </w:r>
      <w:r w:rsidRPr="3E2C82C7">
        <w:rPr>
          <w:rFonts w:eastAsia="Arial" w:cs="Arial"/>
          <w:szCs w:val="21"/>
        </w:rPr>
        <w:t xml:space="preserve"> </w:t>
      </w:r>
      <w:r w:rsidRPr="3E2C82C7" w:rsidR="0BD397DD">
        <w:rPr>
          <w:rFonts w:eastAsia="Arial" w:cs="Arial"/>
          <w:szCs w:val="21"/>
        </w:rPr>
        <w:t>-</w:t>
      </w:r>
      <w:r w:rsidRPr="3E2C82C7">
        <w:rPr>
          <w:rFonts w:eastAsia="Arial" w:cs="Arial"/>
          <w:szCs w:val="21"/>
        </w:rPr>
        <w:t xml:space="preserve"> У поточній реалізації використовується </w:t>
      </w:r>
      <w:r w:rsidRPr="3E2C82C7">
        <w:rPr>
          <w:rFonts w:ascii="Consolas" w:hAnsi="Consolas" w:eastAsia="Consolas" w:cs="Consolas"/>
          <w:szCs w:val="21"/>
        </w:rPr>
        <w:t>wordpress</w:t>
      </w:r>
      <w:r w:rsidRPr="3E2C82C7">
        <w:rPr>
          <w:rFonts w:eastAsia="Arial" w:cs="Arial"/>
          <w:szCs w:val="21"/>
        </w:rPr>
        <w:t>; за суворої перевірки завдання змінити namespace</w:t>
      </w:r>
    </w:p>
    <w:p w:rsidR="7EAE58A1" w:rsidP="3E2C82C7" w:rsidRDefault="7EAE58A1" w14:paraId="71760812" w14:textId="410FF0FC">
      <w:pPr>
        <w:pStyle w:val="aff"/>
        <w:numPr>
          <w:ilvl w:val="0"/>
          <w:numId w:val="1"/>
        </w:numPr>
        <w:spacing w:before="240" w:after="240"/>
        <w:rPr>
          <w:rFonts w:eastAsia="Arial" w:cs="Arial"/>
          <w:szCs w:val="21"/>
        </w:rPr>
      </w:pPr>
      <w:r w:rsidRPr="3E2C82C7">
        <w:rPr>
          <w:rFonts w:eastAsia="Arial" w:cs="Arial"/>
          <w:szCs w:val="21"/>
        </w:rPr>
        <w:t xml:space="preserve">Custom Docker image + HEALTHCHECK + </w:t>
      </w:r>
      <w:r w:rsidRPr="3E2C82C7">
        <w:rPr>
          <w:rFonts w:ascii="Consolas" w:hAnsi="Consolas" w:eastAsia="Consolas" w:cs="Consolas"/>
          <w:szCs w:val="21"/>
        </w:rPr>
        <w:t>.dockerignore</w:t>
      </w:r>
      <w:r w:rsidRPr="3E2C82C7">
        <w:rPr>
          <w:rFonts w:eastAsia="Arial" w:cs="Arial"/>
          <w:szCs w:val="21"/>
        </w:rPr>
        <w:t xml:space="preserve"> </w:t>
      </w:r>
      <w:r w:rsidRPr="3E2C82C7" w:rsidR="43EFCCEE">
        <w:rPr>
          <w:rFonts w:eastAsia="Arial" w:cs="Arial"/>
          <w:szCs w:val="21"/>
        </w:rPr>
        <w:t>-</w:t>
      </w:r>
      <w:r w:rsidRPr="3E2C82C7">
        <w:rPr>
          <w:rFonts w:eastAsia="Arial" w:cs="Arial"/>
          <w:szCs w:val="21"/>
        </w:rPr>
        <w:t xml:space="preserve"> Виконано; multi-stage не обов’язковий</w:t>
      </w:r>
    </w:p>
    <w:p w:rsidR="7EAE58A1" w:rsidP="3E2C82C7" w:rsidRDefault="7EAE58A1" w14:paraId="4546F395" w14:textId="587F3665">
      <w:pPr>
        <w:pStyle w:val="aff"/>
        <w:numPr>
          <w:ilvl w:val="0"/>
          <w:numId w:val="1"/>
        </w:numPr>
        <w:spacing w:before="240" w:after="240"/>
        <w:rPr>
          <w:rFonts w:ascii="Consolas" w:hAnsi="Consolas" w:eastAsia="Consolas" w:cs="Consolas"/>
          <w:szCs w:val="21"/>
        </w:rPr>
      </w:pPr>
      <w:r w:rsidRPr="3E2C82C7">
        <w:rPr>
          <w:rFonts w:eastAsia="Arial" w:cs="Arial"/>
          <w:szCs w:val="21"/>
        </w:rPr>
        <w:t xml:space="preserve">TLS + NetworkPolicy + capabilities + non-privileged </w:t>
      </w:r>
      <w:r w:rsidRPr="3E2C82C7" w:rsidR="6D164C58">
        <w:rPr>
          <w:rFonts w:eastAsia="Arial" w:cs="Arial"/>
          <w:szCs w:val="21"/>
        </w:rPr>
        <w:t>-</w:t>
      </w:r>
      <w:r w:rsidRPr="3E2C82C7">
        <w:rPr>
          <w:rFonts w:eastAsia="Arial" w:cs="Arial"/>
          <w:szCs w:val="21"/>
        </w:rPr>
        <w:t xml:space="preserve"> Перевірити </w:t>
      </w:r>
      <w:r w:rsidRPr="3E2C82C7">
        <w:rPr>
          <w:rFonts w:ascii="Consolas" w:hAnsi="Consolas" w:eastAsia="Consolas" w:cs="Consolas"/>
          <w:szCs w:val="21"/>
        </w:rPr>
        <w:t>securityContext</w:t>
      </w:r>
    </w:p>
    <w:p w:rsidR="7EAE58A1" w:rsidP="3E2C82C7" w:rsidRDefault="7EAE58A1" w14:paraId="7ABDD2C6" w14:textId="179915CC">
      <w:pPr>
        <w:pStyle w:val="aff"/>
        <w:numPr>
          <w:ilvl w:val="0"/>
          <w:numId w:val="1"/>
        </w:numPr>
        <w:spacing w:before="240" w:after="240"/>
        <w:rPr>
          <w:rFonts w:eastAsia="Arial" w:cs="Arial"/>
          <w:szCs w:val="21"/>
        </w:rPr>
      </w:pPr>
      <w:r w:rsidRPr="3E2C82C7">
        <w:rPr>
          <w:rFonts w:eastAsia="Arial" w:cs="Arial"/>
          <w:szCs w:val="21"/>
        </w:rPr>
        <w:t xml:space="preserve">Nginx 443 + proxy + HTTP→HTTPS </w:t>
      </w:r>
      <w:r w:rsidRPr="3E2C82C7" w:rsidR="6C578BE3">
        <w:rPr>
          <w:rFonts w:eastAsia="Arial" w:cs="Arial"/>
          <w:szCs w:val="21"/>
        </w:rPr>
        <w:t>-</w:t>
      </w:r>
      <w:r w:rsidRPr="3E2C82C7">
        <w:rPr>
          <w:rFonts w:eastAsia="Arial" w:cs="Arial"/>
          <w:szCs w:val="21"/>
        </w:rPr>
        <w:t xml:space="preserve"> Виконано / додати скриншот</w:t>
      </w:r>
    </w:p>
    <w:p w:rsidR="7EAE58A1" w:rsidP="3E2C82C7" w:rsidRDefault="7EAE58A1" w14:paraId="3BCFCA48" w14:textId="660EE7E5">
      <w:pPr>
        <w:pStyle w:val="aff"/>
        <w:numPr>
          <w:ilvl w:val="0"/>
          <w:numId w:val="1"/>
        </w:numPr>
        <w:spacing w:before="240" w:after="240"/>
        <w:rPr>
          <w:rFonts w:eastAsia="Arial" w:cs="Arial"/>
          <w:szCs w:val="21"/>
        </w:rPr>
      </w:pPr>
      <w:r w:rsidRPr="3E2C82C7">
        <w:rPr>
          <w:rFonts w:eastAsia="Arial" w:cs="Arial"/>
          <w:szCs w:val="21"/>
        </w:rPr>
        <w:t xml:space="preserve">Документація + скриншоти + архітектура + GitHub </w:t>
      </w:r>
      <w:r w:rsidRPr="3E2C82C7" w:rsidR="1528B4FE">
        <w:rPr>
          <w:rFonts w:eastAsia="Arial" w:cs="Arial"/>
          <w:szCs w:val="21"/>
        </w:rPr>
        <w:t>-</w:t>
      </w:r>
      <w:r w:rsidRPr="3E2C82C7">
        <w:rPr>
          <w:rFonts w:eastAsia="Arial" w:cs="Arial"/>
          <w:szCs w:val="21"/>
        </w:rPr>
        <w:t xml:space="preserve"> Цей документ + скриншоти + repo</w:t>
      </w:r>
    </w:p>
    <w:p w:rsidR="7EAE58A1" w:rsidP="3E2C82C7" w:rsidRDefault="7EAE58A1" w14:paraId="0D89D614" w14:textId="73DAB7B4">
      <w:pPr>
        <w:spacing w:before="240" w:after="240"/>
      </w:pPr>
      <w:r w:rsidRPr="3E2C82C7">
        <w:rPr>
          <w:rFonts w:eastAsia="Arial" w:cs="Arial"/>
          <w:szCs w:val="21"/>
        </w:rPr>
        <w:t xml:space="preserve">Bonus HPA </w:t>
      </w:r>
      <w:r w:rsidRPr="3E2C82C7" w:rsidR="099A743F">
        <w:rPr>
          <w:rFonts w:eastAsia="Arial" w:cs="Arial"/>
          <w:szCs w:val="21"/>
        </w:rPr>
        <w:t>-</w:t>
      </w:r>
      <w:r w:rsidRPr="3E2C82C7">
        <w:rPr>
          <w:rFonts w:eastAsia="Arial" w:cs="Arial"/>
          <w:szCs w:val="21"/>
        </w:rPr>
        <w:t xml:space="preserve"> Виконано</w:t>
      </w:r>
    </w:p>
    <w:p w:rsidR="7EAE58A1" w:rsidP="3E2C82C7" w:rsidRDefault="7EAE58A1" w14:paraId="5A28A5BC" w14:textId="7B97D46B">
      <w:pPr>
        <w:spacing w:before="240" w:after="240"/>
      </w:pPr>
      <w:r w:rsidRPr="3E2C82C7">
        <w:rPr>
          <w:rFonts w:eastAsia="Arial" w:cs="Arial"/>
          <w:szCs w:val="21"/>
        </w:rPr>
        <w:t xml:space="preserve">Bonus PDB </w:t>
      </w:r>
      <w:r w:rsidRPr="3E2C82C7" w:rsidR="418D7686">
        <w:rPr>
          <w:rFonts w:eastAsia="Arial" w:cs="Arial"/>
          <w:szCs w:val="21"/>
        </w:rPr>
        <w:t>-</w:t>
      </w:r>
      <w:r w:rsidRPr="3E2C82C7">
        <w:rPr>
          <w:rFonts w:eastAsia="Arial" w:cs="Arial"/>
          <w:szCs w:val="21"/>
        </w:rPr>
        <w:t xml:space="preserve"> Виконано</w:t>
      </w:r>
    </w:p>
    <w:p w:rsidR="7EAE58A1" w:rsidP="3E2C82C7" w:rsidRDefault="7EAE58A1" w14:paraId="64BCF7A7" w14:textId="61BEB2D5">
      <w:pPr>
        <w:spacing w:before="240" w:after="240"/>
      </w:pPr>
      <w:r w:rsidRPr="3E2C82C7">
        <w:rPr>
          <w:rFonts w:eastAsia="Arial" w:cs="Arial"/>
          <w:szCs w:val="21"/>
        </w:rPr>
        <w:t xml:space="preserve">Bonus Helm </w:t>
      </w:r>
      <w:r w:rsidRPr="3E2C82C7" w:rsidR="04D2D5FD">
        <w:rPr>
          <w:rFonts w:eastAsia="Arial" w:cs="Arial"/>
          <w:szCs w:val="21"/>
        </w:rPr>
        <w:t>-</w:t>
      </w:r>
      <w:r w:rsidRPr="3E2C82C7">
        <w:rPr>
          <w:rFonts w:eastAsia="Arial" w:cs="Arial"/>
          <w:szCs w:val="21"/>
        </w:rPr>
        <w:t xml:space="preserve"> Виконано</w:t>
      </w:r>
    </w:p>
    <w:p w:rsidR="0062065D" w:rsidRDefault="3E2C82C7" w14:paraId="65851973" w14:textId="0822C75F">
      <w:pPr>
        <w:pStyle w:val="1"/>
      </w:pPr>
      <w:r>
        <w:t>15. Important final notes</w:t>
      </w:r>
    </w:p>
    <w:p w:rsidR="30243835" w:rsidP="3E2C82C7" w:rsidRDefault="30243835" w14:paraId="01584BF4" w14:textId="0835762E">
      <w:pPr>
        <w:pStyle w:val="aff"/>
        <w:numPr>
          <w:ilvl w:val="0"/>
          <w:numId w:val="2"/>
        </w:numPr>
        <w:spacing w:before="240" w:after="240"/>
        <w:rPr>
          <w:rFonts w:eastAsia="Arial" w:cs="Arial"/>
          <w:szCs w:val="21"/>
        </w:rPr>
      </w:pPr>
      <w:r w:rsidRPr="3E2C82C7">
        <w:rPr>
          <w:rFonts w:eastAsia="Arial" w:cs="Arial"/>
          <w:szCs w:val="21"/>
        </w:rPr>
        <w:t xml:space="preserve">Не показувати реальні паролі на скриншотах. Для Secret достатньо </w:t>
      </w:r>
      <w:r w:rsidRPr="3E2C82C7">
        <w:rPr>
          <w:rFonts w:ascii="Consolas" w:hAnsi="Consolas" w:eastAsia="Consolas" w:cs="Consolas"/>
          <w:szCs w:val="21"/>
        </w:rPr>
        <w:t>kubectl describe secret</w:t>
      </w:r>
      <w:r w:rsidRPr="3E2C82C7">
        <w:rPr>
          <w:rFonts w:eastAsia="Arial" w:cs="Arial"/>
          <w:szCs w:val="21"/>
        </w:rPr>
        <w:t xml:space="preserve"> із відображенням назв keys і розмірів даних.</w:t>
      </w:r>
    </w:p>
    <w:p w:rsidR="30243835" w:rsidP="3E2C82C7" w:rsidRDefault="30243835" w14:paraId="28673208" w14:textId="30CF9059">
      <w:pPr>
        <w:pStyle w:val="aff"/>
        <w:numPr>
          <w:ilvl w:val="0"/>
          <w:numId w:val="2"/>
        </w:numPr>
        <w:spacing w:before="240" w:after="240"/>
        <w:rPr>
          <w:rFonts w:eastAsia="Arial" w:cs="Arial"/>
          <w:szCs w:val="21"/>
        </w:rPr>
      </w:pPr>
      <w:r w:rsidRPr="3E2C82C7">
        <w:rPr>
          <w:rFonts w:eastAsia="Arial" w:cs="Arial"/>
          <w:szCs w:val="21"/>
        </w:rPr>
        <w:t xml:space="preserve">HTTP 302 сам по собі не є помилкою для WordPress: redirect може вести на сторінку встановлення/канонічний URL. Для вимоги </w:t>
      </w:r>
      <w:r w:rsidRPr="3E2C82C7">
        <w:rPr>
          <w:rFonts w:ascii="Consolas" w:hAnsi="Consolas" w:eastAsia="Consolas" w:cs="Consolas"/>
          <w:szCs w:val="21"/>
        </w:rPr>
        <w:t>200 OK</w:t>
      </w:r>
      <w:r w:rsidRPr="3E2C82C7">
        <w:rPr>
          <w:rFonts w:eastAsia="Arial" w:cs="Arial"/>
          <w:szCs w:val="21"/>
        </w:rPr>
        <w:t xml:space="preserve"> потрібно перевіряти кінцевий URL після redirect (</w:t>
      </w:r>
      <w:r w:rsidRPr="3E2C82C7">
        <w:rPr>
          <w:rFonts w:ascii="Consolas" w:hAnsi="Consolas" w:eastAsia="Consolas" w:cs="Consolas"/>
          <w:szCs w:val="21"/>
        </w:rPr>
        <w:t>curl -I -L</w:t>
      </w:r>
      <w:r w:rsidRPr="3E2C82C7">
        <w:rPr>
          <w:rFonts w:eastAsia="Arial" w:cs="Arial"/>
          <w:szCs w:val="21"/>
        </w:rPr>
        <w:t>).</w:t>
      </w:r>
    </w:p>
    <w:p w:rsidR="30243835" w:rsidP="3E2C82C7" w:rsidRDefault="30243835" w14:paraId="0CAD2012" w14:textId="1DDF1B46">
      <w:pPr>
        <w:pStyle w:val="aff"/>
        <w:numPr>
          <w:ilvl w:val="0"/>
          <w:numId w:val="2"/>
        </w:numPr>
        <w:spacing w:before="240" w:after="240"/>
        <w:rPr>
          <w:rFonts w:eastAsia="Arial" w:cs="Arial"/>
          <w:szCs w:val="21"/>
        </w:rPr>
      </w:pPr>
      <w:r w:rsidRPr="3E2C82C7">
        <w:rPr>
          <w:rFonts w:eastAsia="Arial" w:cs="Arial"/>
          <w:szCs w:val="21"/>
        </w:rPr>
        <w:t xml:space="preserve">Найважливіша потенційна невідповідність поточної реалізації початковому ТЗ - namespace </w:t>
      </w:r>
      <w:r w:rsidRPr="3E2C82C7">
        <w:rPr>
          <w:rFonts w:ascii="Consolas" w:hAnsi="Consolas" w:eastAsia="Consolas" w:cs="Consolas"/>
          <w:szCs w:val="21"/>
        </w:rPr>
        <w:t>wordpress</w:t>
      </w:r>
      <w:r w:rsidRPr="3E2C82C7">
        <w:rPr>
          <w:rFonts w:eastAsia="Arial" w:cs="Arial"/>
          <w:szCs w:val="21"/>
        </w:rPr>
        <w:t xml:space="preserve"> замість </w:t>
      </w:r>
      <w:r w:rsidRPr="3E2C82C7">
        <w:rPr>
          <w:rFonts w:ascii="Consolas" w:hAnsi="Consolas" w:eastAsia="Consolas" w:cs="Consolas"/>
          <w:szCs w:val="21"/>
        </w:rPr>
        <w:t>application</w:t>
      </w:r>
      <w:r w:rsidRPr="3E2C82C7">
        <w:rPr>
          <w:rFonts w:eastAsia="Arial" w:cs="Arial"/>
          <w:szCs w:val="21"/>
        </w:rPr>
        <w:t xml:space="preserve"> і спосіб задання DB host. Якщо викладач/роботодавець перевіряє YAML буквально, ці два пункти краще привести у точну відповідність до ТЗ.</w:t>
      </w:r>
    </w:p>
    <w:p w:rsidR="30243835" w:rsidP="3E2C82C7" w:rsidRDefault="30243835" w14:paraId="12D79565" w14:textId="1593FCBF">
      <w:pPr>
        <w:pStyle w:val="aff"/>
        <w:numPr>
          <w:ilvl w:val="0"/>
          <w:numId w:val="2"/>
        </w:numPr>
        <w:spacing w:before="240" w:after="240"/>
        <w:rPr>
          <w:rFonts w:eastAsia="Arial" w:cs="Arial"/>
          <w:szCs w:val="21"/>
        </w:rPr>
      </w:pPr>
      <w:r w:rsidRPr="3E2C82C7">
        <w:rPr>
          <w:rFonts w:eastAsia="Arial" w:cs="Arial"/>
          <w:szCs w:val="21"/>
        </w:rPr>
        <w:t>Multi-stage Dockerfile у завданні вказаний як optional, тому звичайний Dockerfile допустимий, якщо всі інші вимоги виконані.</w:t>
      </w:r>
    </w:p>
    <w:p w:rsidR="3E2C82C7" w:rsidRDefault="3E2C82C7" w14:paraId="3EE5191D" w14:textId="0AB5FE06"/>
    <w:sectPr w:rsidR="3E2C82C7"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5936" w:rsidRDefault="005B5936" w14:paraId="6CBE6FB9" w14:textId="77777777">
      <w:pPr>
        <w:spacing w:line="240" w:lineRule="auto"/>
      </w:pPr>
      <w:r>
        <w:separator/>
      </w:r>
    </w:p>
  </w:endnote>
  <w:endnote w:type="continuationSeparator" w:id="0">
    <w:p w:rsidR="005B5936" w:rsidRDefault="005B5936" w14:paraId="4D3DBC4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5936" w:rsidRDefault="005B5936" w14:paraId="400AC332" w14:textId="77777777">
      <w:pPr>
        <w:spacing w:after="0"/>
      </w:pPr>
      <w:r>
        <w:separator/>
      </w:r>
    </w:p>
  </w:footnote>
  <w:footnote w:type="continuationSeparator" w:id="0">
    <w:p w:rsidR="005B5936" w:rsidRDefault="005B5936" w14:paraId="2EDF600B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 w15:restartNumberingAfterBreak="0">
    <w:nsid w:val="0990A19F"/>
    <w:multiLevelType w:val="hybridMultilevel"/>
    <w:tmpl w:val="FFFFFFFF"/>
    <w:lvl w:ilvl="0" w:tplc="EB06CB9A">
      <w:start w:val="3"/>
      <w:numFmt w:val="decimal"/>
      <w:lvlText w:val="%1."/>
      <w:lvlJc w:val="left"/>
      <w:pPr>
        <w:ind w:left="720" w:hanging="360"/>
      </w:pPr>
    </w:lvl>
    <w:lvl w:ilvl="1" w:tplc="6E94A650">
      <w:start w:val="1"/>
      <w:numFmt w:val="lowerLetter"/>
      <w:lvlText w:val="%2."/>
      <w:lvlJc w:val="left"/>
      <w:pPr>
        <w:ind w:left="1440" w:hanging="360"/>
      </w:pPr>
    </w:lvl>
    <w:lvl w:ilvl="2" w:tplc="E95633BC">
      <w:start w:val="1"/>
      <w:numFmt w:val="lowerRoman"/>
      <w:lvlText w:val="%3."/>
      <w:lvlJc w:val="right"/>
      <w:pPr>
        <w:ind w:left="2160" w:hanging="180"/>
      </w:pPr>
    </w:lvl>
    <w:lvl w:ilvl="3" w:tplc="26D046BA">
      <w:start w:val="1"/>
      <w:numFmt w:val="decimal"/>
      <w:lvlText w:val="%4."/>
      <w:lvlJc w:val="left"/>
      <w:pPr>
        <w:ind w:left="2880" w:hanging="360"/>
      </w:pPr>
    </w:lvl>
    <w:lvl w:ilvl="4" w:tplc="D3D2B8DC">
      <w:start w:val="1"/>
      <w:numFmt w:val="lowerLetter"/>
      <w:lvlText w:val="%5."/>
      <w:lvlJc w:val="left"/>
      <w:pPr>
        <w:ind w:left="3600" w:hanging="360"/>
      </w:pPr>
    </w:lvl>
    <w:lvl w:ilvl="5" w:tplc="5D6C6026">
      <w:start w:val="1"/>
      <w:numFmt w:val="lowerRoman"/>
      <w:lvlText w:val="%6."/>
      <w:lvlJc w:val="right"/>
      <w:pPr>
        <w:ind w:left="4320" w:hanging="180"/>
      </w:pPr>
    </w:lvl>
    <w:lvl w:ilvl="6" w:tplc="2A4E54CA">
      <w:start w:val="1"/>
      <w:numFmt w:val="decimal"/>
      <w:lvlText w:val="%7."/>
      <w:lvlJc w:val="left"/>
      <w:pPr>
        <w:ind w:left="5040" w:hanging="360"/>
      </w:pPr>
    </w:lvl>
    <w:lvl w:ilvl="7" w:tplc="48AE8D60">
      <w:start w:val="1"/>
      <w:numFmt w:val="lowerLetter"/>
      <w:lvlText w:val="%8."/>
      <w:lvlJc w:val="left"/>
      <w:pPr>
        <w:ind w:left="5760" w:hanging="360"/>
      </w:pPr>
    </w:lvl>
    <w:lvl w:ilvl="8" w:tplc="28C6912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8AB638"/>
    <w:multiLevelType w:val="hybridMultilevel"/>
    <w:tmpl w:val="FFFFFFFF"/>
    <w:lvl w:ilvl="0" w:tplc="382AF08A">
      <w:start w:val="1"/>
      <w:numFmt w:val="decimal"/>
      <w:lvlText w:val="%1."/>
      <w:lvlJc w:val="left"/>
      <w:pPr>
        <w:ind w:left="720" w:hanging="360"/>
      </w:pPr>
    </w:lvl>
    <w:lvl w:ilvl="1" w:tplc="81C8581E">
      <w:start w:val="1"/>
      <w:numFmt w:val="lowerLetter"/>
      <w:lvlText w:val="%2."/>
      <w:lvlJc w:val="left"/>
      <w:pPr>
        <w:ind w:left="1440" w:hanging="360"/>
      </w:pPr>
    </w:lvl>
    <w:lvl w:ilvl="2" w:tplc="F8DE07F6">
      <w:start w:val="1"/>
      <w:numFmt w:val="lowerRoman"/>
      <w:lvlText w:val="%3."/>
      <w:lvlJc w:val="right"/>
      <w:pPr>
        <w:ind w:left="2160" w:hanging="180"/>
      </w:pPr>
    </w:lvl>
    <w:lvl w:ilvl="3" w:tplc="E828D0D8">
      <w:start w:val="1"/>
      <w:numFmt w:val="decimal"/>
      <w:lvlText w:val="%4."/>
      <w:lvlJc w:val="left"/>
      <w:pPr>
        <w:ind w:left="2880" w:hanging="360"/>
      </w:pPr>
    </w:lvl>
    <w:lvl w:ilvl="4" w:tplc="682013BA">
      <w:start w:val="1"/>
      <w:numFmt w:val="lowerLetter"/>
      <w:lvlText w:val="%5."/>
      <w:lvlJc w:val="left"/>
      <w:pPr>
        <w:ind w:left="3600" w:hanging="360"/>
      </w:pPr>
    </w:lvl>
    <w:lvl w:ilvl="5" w:tplc="377C028A">
      <w:start w:val="1"/>
      <w:numFmt w:val="lowerRoman"/>
      <w:lvlText w:val="%6."/>
      <w:lvlJc w:val="right"/>
      <w:pPr>
        <w:ind w:left="4320" w:hanging="180"/>
      </w:pPr>
    </w:lvl>
    <w:lvl w:ilvl="6" w:tplc="AE76756A">
      <w:start w:val="1"/>
      <w:numFmt w:val="decimal"/>
      <w:lvlText w:val="%7."/>
      <w:lvlJc w:val="left"/>
      <w:pPr>
        <w:ind w:left="5040" w:hanging="360"/>
      </w:pPr>
    </w:lvl>
    <w:lvl w:ilvl="7" w:tplc="CE3A1D28">
      <w:start w:val="1"/>
      <w:numFmt w:val="lowerLetter"/>
      <w:lvlText w:val="%8."/>
      <w:lvlJc w:val="left"/>
      <w:pPr>
        <w:ind w:left="5760" w:hanging="360"/>
      </w:pPr>
    </w:lvl>
    <w:lvl w:ilvl="8" w:tplc="E40050C6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233505">
    <w:abstractNumId w:val="6"/>
  </w:num>
  <w:num w:numId="2" w16cid:durableId="336930457">
    <w:abstractNumId w:val="7"/>
  </w:num>
  <w:num w:numId="3" w16cid:durableId="1096439027">
    <w:abstractNumId w:val="5"/>
  </w:num>
  <w:num w:numId="4" w16cid:durableId="139541243">
    <w:abstractNumId w:val="3"/>
  </w:num>
  <w:num w:numId="5" w16cid:durableId="1770999416">
    <w:abstractNumId w:val="2"/>
  </w:num>
  <w:num w:numId="6" w16cid:durableId="554663372">
    <w:abstractNumId w:val="4"/>
  </w:num>
  <w:num w:numId="7" w16cid:durableId="821236502">
    <w:abstractNumId w:val="1"/>
  </w:num>
  <w:num w:numId="8" w16cid:durableId="162372517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0478"/>
    <w:rsid w:val="005B5936"/>
    <w:rsid w:val="0062065D"/>
    <w:rsid w:val="007D80E0"/>
    <w:rsid w:val="00AA1D8D"/>
    <w:rsid w:val="00AD2D23"/>
    <w:rsid w:val="00AD3472"/>
    <w:rsid w:val="00B47730"/>
    <w:rsid w:val="00C458CE"/>
    <w:rsid w:val="00CB0664"/>
    <w:rsid w:val="00F11193"/>
    <w:rsid w:val="00F52A18"/>
    <w:rsid w:val="00FC693F"/>
    <w:rsid w:val="010240D3"/>
    <w:rsid w:val="01053272"/>
    <w:rsid w:val="0157FB08"/>
    <w:rsid w:val="0264AF96"/>
    <w:rsid w:val="0267ED51"/>
    <w:rsid w:val="02EEF34E"/>
    <w:rsid w:val="0318D4AE"/>
    <w:rsid w:val="0379A450"/>
    <w:rsid w:val="037D2440"/>
    <w:rsid w:val="03D34F8D"/>
    <w:rsid w:val="04444576"/>
    <w:rsid w:val="049B67ED"/>
    <w:rsid w:val="04ADD17C"/>
    <w:rsid w:val="04D2D5FD"/>
    <w:rsid w:val="053907E0"/>
    <w:rsid w:val="05414615"/>
    <w:rsid w:val="05C70EBA"/>
    <w:rsid w:val="061262C8"/>
    <w:rsid w:val="0716084D"/>
    <w:rsid w:val="082861EA"/>
    <w:rsid w:val="099A743F"/>
    <w:rsid w:val="0A232F12"/>
    <w:rsid w:val="0BD397DD"/>
    <w:rsid w:val="0C149BC8"/>
    <w:rsid w:val="0D1EF979"/>
    <w:rsid w:val="0D559B4D"/>
    <w:rsid w:val="0FCF5869"/>
    <w:rsid w:val="10F023E7"/>
    <w:rsid w:val="111B33A4"/>
    <w:rsid w:val="11261745"/>
    <w:rsid w:val="120F1404"/>
    <w:rsid w:val="12228638"/>
    <w:rsid w:val="123B8BC9"/>
    <w:rsid w:val="13B8510A"/>
    <w:rsid w:val="13FDA4ED"/>
    <w:rsid w:val="14BC0A67"/>
    <w:rsid w:val="1528B4FE"/>
    <w:rsid w:val="154CFE86"/>
    <w:rsid w:val="1588C3A8"/>
    <w:rsid w:val="158F18D8"/>
    <w:rsid w:val="15CCDAD4"/>
    <w:rsid w:val="16676E34"/>
    <w:rsid w:val="16A42D02"/>
    <w:rsid w:val="170E67F7"/>
    <w:rsid w:val="185D706E"/>
    <w:rsid w:val="1869C072"/>
    <w:rsid w:val="18BE113C"/>
    <w:rsid w:val="19091196"/>
    <w:rsid w:val="198424C5"/>
    <w:rsid w:val="19C6EF9A"/>
    <w:rsid w:val="19D19D48"/>
    <w:rsid w:val="19DAF0BD"/>
    <w:rsid w:val="1A367590"/>
    <w:rsid w:val="1BA51156"/>
    <w:rsid w:val="1BBBFFCF"/>
    <w:rsid w:val="1C238DDC"/>
    <w:rsid w:val="1D68CC50"/>
    <w:rsid w:val="1D7FC681"/>
    <w:rsid w:val="1D87D71F"/>
    <w:rsid w:val="1E2167E7"/>
    <w:rsid w:val="1E374499"/>
    <w:rsid w:val="1E3CC686"/>
    <w:rsid w:val="1E7C41AA"/>
    <w:rsid w:val="2011D543"/>
    <w:rsid w:val="20883AF7"/>
    <w:rsid w:val="21A4E1BD"/>
    <w:rsid w:val="21EBD081"/>
    <w:rsid w:val="220FBEFF"/>
    <w:rsid w:val="22567E42"/>
    <w:rsid w:val="226E49B9"/>
    <w:rsid w:val="234C5220"/>
    <w:rsid w:val="2360388D"/>
    <w:rsid w:val="23DDCAEE"/>
    <w:rsid w:val="23FE1ADF"/>
    <w:rsid w:val="243C57C7"/>
    <w:rsid w:val="24EA0D94"/>
    <w:rsid w:val="25F97C7F"/>
    <w:rsid w:val="26684304"/>
    <w:rsid w:val="27C329C2"/>
    <w:rsid w:val="27EE72DC"/>
    <w:rsid w:val="28F335C7"/>
    <w:rsid w:val="2940F06D"/>
    <w:rsid w:val="296B7F36"/>
    <w:rsid w:val="29839B85"/>
    <w:rsid w:val="2A3951CD"/>
    <w:rsid w:val="2A8CE282"/>
    <w:rsid w:val="2AD83647"/>
    <w:rsid w:val="2B1CB43A"/>
    <w:rsid w:val="2B7CDA95"/>
    <w:rsid w:val="2C0E9049"/>
    <w:rsid w:val="2D0F7849"/>
    <w:rsid w:val="30243835"/>
    <w:rsid w:val="30810724"/>
    <w:rsid w:val="30E12271"/>
    <w:rsid w:val="30EC1AEE"/>
    <w:rsid w:val="3142C60B"/>
    <w:rsid w:val="31472E2D"/>
    <w:rsid w:val="31DEFA1A"/>
    <w:rsid w:val="33DFCEDD"/>
    <w:rsid w:val="34EAEB6D"/>
    <w:rsid w:val="35597767"/>
    <w:rsid w:val="35672180"/>
    <w:rsid w:val="35D7A31D"/>
    <w:rsid w:val="362337A4"/>
    <w:rsid w:val="36698AC6"/>
    <w:rsid w:val="37E97517"/>
    <w:rsid w:val="3892370F"/>
    <w:rsid w:val="38BA2C45"/>
    <w:rsid w:val="39371485"/>
    <w:rsid w:val="39EE0946"/>
    <w:rsid w:val="3A3A1BE4"/>
    <w:rsid w:val="3A95FDE8"/>
    <w:rsid w:val="3AC6E806"/>
    <w:rsid w:val="3CB0C395"/>
    <w:rsid w:val="3CFCBCA6"/>
    <w:rsid w:val="3D6ED6A5"/>
    <w:rsid w:val="3D96FD0B"/>
    <w:rsid w:val="3E2C82C7"/>
    <w:rsid w:val="3E3B0B62"/>
    <w:rsid w:val="3E9FD4C2"/>
    <w:rsid w:val="3EA2C3EB"/>
    <w:rsid w:val="3F745C95"/>
    <w:rsid w:val="3F78B87E"/>
    <w:rsid w:val="3FF60B7A"/>
    <w:rsid w:val="40331B02"/>
    <w:rsid w:val="40C6E54C"/>
    <w:rsid w:val="40CF2508"/>
    <w:rsid w:val="418D7686"/>
    <w:rsid w:val="4223F7A0"/>
    <w:rsid w:val="42E95662"/>
    <w:rsid w:val="439C26FB"/>
    <w:rsid w:val="43A47586"/>
    <w:rsid w:val="43EFCCEE"/>
    <w:rsid w:val="44246603"/>
    <w:rsid w:val="44FE2056"/>
    <w:rsid w:val="453A2E89"/>
    <w:rsid w:val="45CCFAA5"/>
    <w:rsid w:val="45D6E3F9"/>
    <w:rsid w:val="45EC011C"/>
    <w:rsid w:val="4647EDF1"/>
    <w:rsid w:val="465909CE"/>
    <w:rsid w:val="46B4492B"/>
    <w:rsid w:val="475793F0"/>
    <w:rsid w:val="480357FF"/>
    <w:rsid w:val="484A0F46"/>
    <w:rsid w:val="484C44A2"/>
    <w:rsid w:val="4865CBB2"/>
    <w:rsid w:val="487B7DFA"/>
    <w:rsid w:val="49158443"/>
    <w:rsid w:val="4A18A1BD"/>
    <w:rsid w:val="4AC217A7"/>
    <w:rsid w:val="4ACD1F39"/>
    <w:rsid w:val="4B8E2388"/>
    <w:rsid w:val="4BA7A6B6"/>
    <w:rsid w:val="4CB450E6"/>
    <w:rsid w:val="4D2C315C"/>
    <w:rsid w:val="4EB0EF59"/>
    <w:rsid w:val="501D1F1F"/>
    <w:rsid w:val="50E3895A"/>
    <w:rsid w:val="5110BD9D"/>
    <w:rsid w:val="52247679"/>
    <w:rsid w:val="52B8ED5B"/>
    <w:rsid w:val="53267EA3"/>
    <w:rsid w:val="5357C4A3"/>
    <w:rsid w:val="5445B6E0"/>
    <w:rsid w:val="5533CD64"/>
    <w:rsid w:val="55678F01"/>
    <w:rsid w:val="5608D80B"/>
    <w:rsid w:val="57283D79"/>
    <w:rsid w:val="57394006"/>
    <w:rsid w:val="5774DBFB"/>
    <w:rsid w:val="57815FD3"/>
    <w:rsid w:val="57D085B5"/>
    <w:rsid w:val="5895B851"/>
    <w:rsid w:val="58F659D8"/>
    <w:rsid w:val="598C54F4"/>
    <w:rsid w:val="5998802D"/>
    <w:rsid w:val="59FF4BEF"/>
    <w:rsid w:val="5A5281C6"/>
    <w:rsid w:val="5A5DD30F"/>
    <w:rsid w:val="5AB6D96E"/>
    <w:rsid w:val="5B6841D6"/>
    <w:rsid w:val="5CF66F5D"/>
    <w:rsid w:val="5D400758"/>
    <w:rsid w:val="5DAC7746"/>
    <w:rsid w:val="5E05EE36"/>
    <w:rsid w:val="5F2F7FDC"/>
    <w:rsid w:val="5FC931B4"/>
    <w:rsid w:val="603CC7EF"/>
    <w:rsid w:val="60CB8DF4"/>
    <w:rsid w:val="60E33E60"/>
    <w:rsid w:val="62FC5DE2"/>
    <w:rsid w:val="6385DBF0"/>
    <w:rsid w:val="63ADDA1B"/>
    <w:rsid w:val="64017EE0"/>
    <w:rsid w:val="64FE3A54"/>
    <w:rsid w:val="656F7D01"/>
    <w:rsid w:val="65E934D6"/>
    <w:rsid w:val="65EFCED5"/>
    <w:rsid w:val="66807F55"/>
    <w:rsid w:val="679BF1D7"/>
    <w:rsid w:val="679FC5AA"/>
    <w:rsid w:val="67B1E332"/>
    <w:rsid w:val="67C85A17"/>
    <w:rsid w:val="6822F1C2"/>
    <w:rsid w:val="689B0AC1"/>
    <w:rsid w:val="68FC9837"/>
    <w:rsid w:val="69991297"/>
    <w:rsid w:val="69A881C1"/>
    <w:rsid w:val="6A025A47"/>
    <w:rsid w:val="6A4E1B23"/>
    <w:rsid w:val="6A7FCBA5"/>
    <w:rsid w:val="6ADD2E67"/>
    <w:rsid w:val="6C578BE3"/>
    <w:rsid w:val="6CA59000"/>
    <w:rsid w:val="6D164C58"/>
    <w:rsid w:val="6DEEB4E7"/>
    <w:rsid w:val="6E1E04EB"/>
    <w:rsid w:val="6E81126A"/>
    <w:rsid w:val="7012423A"/>
    <w:rsid w:val="70485B6E"/>
    <w:rsid w:val="709EAA69"/>
    <w:rsid w:val="70AC3A6C"/>
    <w:rsid w:val="7109191C"/>
    <w:rsid w:val="71B24A9B"/>
    <w:rsid w:val="71B4F763"/>
    <w:rsid w:val="71CAB4FA"/>
    <w:rsid w:val="7225214E"/>
    <w:rsid w:val="72C7A8A4"/>
    <w:rsid w:val="732E5E78"/>
    <w:rsid w:val="73F81DF2"/>
    <w:rsid w:val="73FC4903"/>
    <w:rsid w:val="748E43DD"/>
    <w:rsid w:val="74B67ABA"/>
    <w:rsid w:val="751056C7"/>
    <w:rsid w:val="759031C6"/>
    <w:rsid w:val="75E73679"/>
    <w:rsid w:val="76168E77"/>
    <w:rsid w:val="76E42502"/>
    <w:rsid w:val="76F1E81C"/>
    <w:rsid w:val="771442EB"/>
    <w:rsid w:val="778C4A6E"/>
    <w:rsid w:val="77C09A98"/>
    <w:rsid w:val="78341FB5"/>
    <w:rsid w:val="7857BE6D"/>
    <w:rsid w:val="79C8B8F6"/>
    <w:rsid w:val="7B92B160"/>
    <w:rsid w:val="7C1026E1"/>
    <w:rsid w:val="7C143E41"/>
    <w:rsid w:val="7E7EA88E"/>
    <w:rsid w:val="7EAE58A1"/>
    <w:rsid w:val="7F7C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00600911"/>
  <w14:defaultImageDpi w14:val="300"/>
  <w15:docId w15:val="{9E6F23EB-AA12-457F-B559-0AA5711DAD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1" w:default="1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Body Text"/>
    <w:basedOn w:val="a1"/>
    <w:link w:val="a6"/>
    <w:uiPriority w:val="99"/>
    <w:unhideWhenUsed/>
    <w:qFormat/>
    <w:pPr>
      <w:spacing w:after="120"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8">
    <w:name w:val="Emphasis"/>
    <w:uiPriority w:val="20"/>
    <w:qFormat/>
    <w:rsid w:val="3E2C82C7"/>
    <w:rPr>
      <w:i/>
      <w:iCs/>
    </w:rPr>
  </w:style>
  <w:style w:type="paragraph" w:styleId="a9">
    <w:name w:val="footer"/>
    <w:basedOn w:val="a1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head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5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5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4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5"/>
      </w:numPr>
      <w:contextualSpacing/>
    </w:pPr>
  </w:style>
  <w:style w:type="paragraph" w:styleId="ae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6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7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8"/>
      </w:numPr>
      <w:contextualSpacing/>
    </w:pPr>
  </w:style>
  <w:style w:type="paragraph" w:styleId="af">
    <w:name w:val="macro"/>
    <w:link w:val="af0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af1">
    <w:name w:val="Strong"/>
    <w:uiPriority w:val="22"/>
    <w:qFormat/>
    <w:rsid w:val="3E2C82C7"/>
    <w:rPr>
      <w:b/>
      <w:bCs/>
    </w:rPr>
  </w:style>
  <w:style w:type="paragraph" w:styleId="af2">
    <w:name w:val="Subtitle"/>
    <w:basedOn w:val="a1"/>
    <w:next w:val="a1"/>
    <w:link w:val="af3"/>
    <w:uiPriority w:val="11"/>
    <w:qFormat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af4">
    <w:name w:val="Table Grid"/>
    <w:basedOn w:val="a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5">
    <w:name w:val="Title"/>
    <w:basedOn w:val="a1"/>
    <w:next w:val="a1"/>
    <w:link w:val="af6"/>
    <w:uiPriority w:val="10"/>
    <w:qFormat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af7">
    <w:name w:val="Light Shading"/>
    <w:basedOn w:val="a3"/>
    <w:uiPriority w:val="60"/>
    <w:qFormat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8">
    <w:name w:val="Light List"/>
    <w:basedOn w:val="a3"/>
    <w:uiPriority w:val="61"/>
    <w:qFormat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9">
    <w:name w:val="Light Grid"/>
    <w:basedOn w:val="a3"/>
    <w:uiPriority w:val="62"/>
    <w:qFormat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auto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auto" w:sz="8" w:space="0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auto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auto" w:sz="8" w:space="0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auto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auto" w:sz="8" w:space="0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auto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auto" w:sz="8" w:space="0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auto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auto" w:sz="8" w:space="0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auto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auto" w:sz="8" w:space="0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auto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auto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auto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auto" w:sz="8" w:space="0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auto" w:sz="6" w:space="0"/>
          <w:insideV w:val="single" w:color="auto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auto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auto" w:sz="8" w:space="0"/>
          <w:insideV w:val="single" w:color="auto" w:sz="8" w:space="0"/>
        </w:tcBorders>
        <w:shd w:val="clear" w:color="auto" w:fill="FBCAA2" w:themeFill="accent6" w:themeFillTint="7F"/>
      </w:tcPr>
    </w:tblStylePr>
  </w:style>
  <w:style w:type="table" w:styleId="afa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b">
    <w:name w:val="Colorful Shading"/>
    <w:basedOn w:val="a3"/>
    <w:uiPriority w:val="71"/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auto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c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d">
    <w:name w:val="Colorful Grid"/>
    <w:basedOn w:val="a3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c" w:customStyle="1">
    <w:name w:val="Верхний колонтитул Знак"/>
    <w:link w:val="ab"/>
    <w:uiPriority w:val="99"/>
    <w:rsid w:val="3E2C82C7"/>
  </w:style>
  <w:style w:type="character" w:styleId="aa" w:customStyle="1">
    <w:name w:val="Нижний колонтитул Знак"/>
    <w:link w:val="a9"/>
    <w:uiPriority w:val="99"/>
    <w:rsid w:val="3E2C82C7"/>
  </w:style>
  <w:style w:type="paragraph" w:styleId="afe">
    <w:name w:val="No Spacing"/>
    <w:uiPriority w:val="1"/>
    <w:qFormat/>
    <w:rPr>
      <w:sz w:val="22"/>
      <w:szCs w:val="22"/>
      <w:lang w:val="en-US" w:eastAsia="en-US"/>
    </w:rPr>
  </w:style>
  <w:style w:type="character" w:styleId="10" w:customStyle="1">
    <w:name w:val="Заголовок 1 Знак"/>
    <w:link w:val="1"/>
    <w:uiPriority w:val="9"/>
    <w:rsid w:val="3E2C82C7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2" w:customStyle="1">
    <w:name w:val="Заголовок 2 Знак"/>
    <w:link w:val="21"/>
    <w:uiPriority w:val="9"/>
    <w:rsid w:val="3E2C82C7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2" w:customStyle="1">
    <w:name w:val="Заголовок 3 Знак"/>
    <w:link w:val="31"/>
    <w:uiPriority w:val="9"/>
    <w:rsid w:val="3E2C82C7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af6" w:customStyle="1">
    <w:name w:val="Заголовок Знак"/>
    <w:link w:val="af5"/>
    <w:uiPriority w:val="10"/>
    <w:rsid w:val="3E2C82C7"/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character" w:styleId="af3" w:customStyle="1">
    <w:name w:val="Подзаголовок Знак"/>
    <w:link w:val="af2"/>
    <w:uiPriority w:val="11"/>
    <w:rsid w:val="3E2C82C7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styleId="a6" w:customStyle="1">
    <w:name w:val="Основной текст Знак"/>
    <w:link w:val="a5"/>
    <w:uiPriority w:val="99"/>
    <w:rsid w:val="3E2C82C7"/>
  </w:style>
  <w:style w:type="character" w:styleId="24" w:customStyle="1">
    <w:name w:val="Основной текст 2 Знак"/>
    <w:link w:val="23"/>
    <w:uiPriority w:val="99"/>
    <w:rsid w:val="3E2C82C7"/>
  </w:style>
  <w:style w:type="character" w:styleId="34" w:customStyle="1">
    <w:name w:val="Основной текст 3 Знак"/>
    <w:link w:val="33"/>
    <w:uiPriority w:val="99"/>
    <w:rsid w:val="3E2C82C7"/>
    <w:rPr>
      <w:sz w:val="16"/>
      <w:szCs w:val="16"/>
    </w:rPr>
  </w:style>
  <w:style w:type="character" w:styleId="af0" w:customStyle="1">
    <w:name w:val="Текст макроса Знак"/>
    <w:link w:val="af"/>
    <w:uiPriority w:val="99"/>
    <w:rsid w:val="3E2C82C7"/>
    <w:rPr>
      <w:rFonts w:ascii="Courier" w:hAnsi="Courier"/>
      <w:sz w:val="20"/>
      <w:szCs w:val="20"/>
    </w:rPr>
  </w:style>
  <w:style w:type="paragraph" w:styleId="2a">
    <w:name w:val="Quote"/>
    <w:basedOn w:val="a1"/>
    <w:next w:val="a1"/>
    <w:link w:val="2b"/>
    <w:uiPriority w:val="29"/>
    <w:qFormat/>
    <w:rPr>
      <w:i/>
      <w:iCs/>
      <w:color w:val="000000" w:themeColor="text1"/>
    </w:rPr>
  </w:style>
  <w:style w:type="character" w:styleId="2b" w:customStyle="1">
    <w:name w:val="Цитата 2 Знак"/>
    <w:link w:val="2a"/>
    <w:uiPriority w:val="29"/>
    <w:rsid w:val="3E2C82C7"/>
    <w:rPr>
      <w:i/>
      <w:iCs/>
      <w:color w:val="000000" w:themeColor="text1"/>
    </w:rPr>
  </w:style>
  <w:style w:type="character" w:styleId="40" w:customStyle="1">
    <w:name w:val="Заголовок 4 Знак"/>
    <w:link w:val="4"/>
    <w:uiPriority w:val="9"/>
    <w:semiHidden/>
    <w:rsid w:val="3E2C82C7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0" w:customStyle="1">
    <w:name w:val="Заголовок 5 Знак"/>
    <w:link w:val="5"/>
    <w:uiPriority w:val="9"/>
    <w:semiHidden/>
    <w:rsid w:val="3E2C82C7"/>
    <w:rPr>
      <w:rFonts w:asciiTheme="majorHAnsi" w:hAnsiTheme="majorHAnsi" w:eastAsiaTheme="majorEastAsia" w:cstheme="majorBidi"/>
      <w:color w:val="244061" w:themeColor="accent1" w:themeShade="80"/>
    </w:rPr>
  </w:style>
  <w:style w:type="character" w:styleId="60" w:customStyle="1">
    <w:name w:val="Заголовок 6 Знак"/>
    <w:link w:val="6"/>
    <w:uiPriority w:val="9"/>
    <w:semiHidden/>
    <w:rsid w:val="3E2C82C7"/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character" w:styleId="70" w:customStyle="1">
    <w:name w:val="Заголовок 7 Знак"/>
    <w:link w:val="7"/>
    <w:uiPriority w:val="9"/>
    <w:semiHidden/>
    <w:rsid w:val="3E2C82C7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0" w:customStyle="1">
    <w:name w:val="Заголовок 8 Знак"/>
    <w:link w:val="8"/>
    <w:uiPriority w:val="9"/>
    <w:semiHidden/>
    <w:rsid w:val="3E2C82C7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0" w:customStyle="1">
    <w:name w:val="Заголовок 9 Знак"/>
    <w:link w:val="9"/>
    <w:uiPriority w:val="9"/>
    <w:semiHidden/>
    <w:rsid w:val="3E2C82C7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f0">
    <w:name w:val="Intense Quote"/>
    <w:basedOn w:val="a1"/>
    <w:next w:val="a1"/>
    <w:link w:val="aff1"/>
    <w:uiPriority w:val="30"/>
    <w:qFormat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aff1" w:customStyle="1">
    <w:name w:val="Выделенная цитата Знак"/>
    <w:link w:val="aff0"/>
    <w:uiPriority w:val="30"/>
    <w:rsid w:val="3E2C82C7"/>
    <w:rPr>
      <w:b/>
      <w:bCs/>
      <w:i/>
      <w:iCs/>
      <w:color w:val="4F81BD" w:themeColor="accent1"/>
    </w:rPr>
  </w:style>
  <w:style w:type="character" w:styleId="14" w:customStyle="1">
    <w:name w:val="Слабое выделение1"/>
    <w:uiPriority w:val="19"/>
    <w:rsid w:val="3E2C82C7"/>
    <w:rPr>
      <w:i/>
      <w:iCs/>
      <w:color w:val="7F7F7F" w:themeColor="text1" w:themeTint="80"/>
    </w:rPr>
  </w:style>
  <w:style w:type="character" w:styleId="15" w:customStyle="1">
    <w:name w:val="Сильное выделение1"/>
    <w:uiPriority w:val="21"/>
    <w:rsid w:val="3E2C82C7"/>
    <w:rPr>
      <w:b/>
      <w:bCs/>
      <w:i/>
      <w:iCs/>
      <w:color w:val="4F81BD" w:themeColor="accent1"/>
    </w:rPr>
  </w:style>
  <w:style w:type="character" w:styleId="16" w:customStyle="1">
    <w:name w:val="Слабая ссылка1"/>
    <w:uiPriority w:val="31"/>
    <w:rsid w:val="3E2C82C7"/>
    <w:rPr>
      <w:smallCaps/>
      <w:color w:val="C0504D" w:themeColor="accent2"/>
      <w:u w:val="single"/>
    </w:rPr>
  </w:style>
  <w:style w:type="character" w:styleId="17" w:customStyle="1">
    <w:name w:val="Сильная ссылка1"/>
    <w:uiPriority w:val="32"/>
    <w:rsid w:val="3E2C82C7"/>
    <w:rPr>
      <w:b/>
      <w:bCs/>
      <w:smallCaps/>
      <w:color w:val="C0504D" w:themeColor="accent2"/>
      <w:u w:val="single"/>
    </w:rPr>
  </w:style>
  <w:style w:type="character" w:styleId="18" w:customStyle="1">
    <w:name w:val="Название книги1"/>
    <w:uiPriority w:val="33"/>
    <w:rsid w:val="3E2C82C7"/>
    <w:rPr>
      <w:b/>
      <w:bCs/>
      <w:smallCaps/>
    </w:rPr>
  </w:style>
  <w:style w:type="paragraph" w:styleId="19" w:customStyle="1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character" w:styleId="aff2">
    <w:name w:val="Hyperlink"/>
    <w:uiPriority w:val="99"/>
    <w:unhideWhenUsed/>
    <w:rsid w:val="3E2C82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18.png" Id="rId26" /><Relationship Type="http://schemas.openxmlformats.org/officeDocument/2006/relationships/image" Target="media/image31.png" Id="rId39" /><Relationship Type="http://schemas.openxmlformats.org/officeDocument/2006/relationships/image" Target="media/image13.png" Id="rId21" /><Relationship Type="http://schemas.openxmlformats.org/officeDocument/2006/relationships/image" Target="media/image26.png" Id="rId34" /><Relationship Type="http://schemas.openxmlformats.org/officeDocument/2006/relationships/image" Target="media/image34.png" Id="rId42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image" Target="media/image21.png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image" Target="media/image16.png" Id="rId24" /><Relationship Type="http://schemas.openxmlformats.org/officeDocument/2006/relationships/image" Target="media/image24.png" Id="rId32" /><Relationship Type="http://schemas.openxmlformats.org/officeDocument/2006/relationships/image" Target="media/image29.png" Id="rId37" /><Relationship Type="http://schemas.openxmlformats.org/officeDocument/2006/relationships/image" Target="media/image32.png" Id="rId40" /><Relationship Type="http://schemas.openxmlformats.org/officeDocument/2006/relationships/theme" Target="theme/theme1.xml" Id="rId45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15.png" Id="rId23" /><Relationship Type="http://schemas.openxmlformats.org/officeDocument/2006/relationships/image" Target="media/image20.png" Id="rId28" /><Relationship Type="http://schemas.openxmlformats.org/officeDocument/2006/relationships/image" Target="media/image28.png" Id="rId36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image" Target="media/image23.png" Id="rId31" /><Relationship Type="http://schemas.openxmlformats.org/officeDocument/2006/relationships/fontTable" Target="fontTable.xml" Id="rId44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4.png" Id="rId22" /><Relationship Type="http://schemas.openxmlformats.org/officeDocument/2006/relationships/image" Target="media/image19.png" Id="rId27" /><Relationship Type="http://schemas.openxmlformats.org/officeDocument/2006/relationships/image" Target="media/image22.png" Id="rId30" /><Relationship Type="http://schemas.openxmlformats.org/officeDocument/2006/relationships/image" Target="media/image27.png" Id="rId35" /><Relationship Type="http://schemas.openxmlformats.org/officeDocument/2006/relationships/image" Target="media/image35.png" Id="rId43" /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7.png" Id="rId25" /><Relationship Type="http://schemas.openxmlformats.org/officeDocument/2006/relationships/image" Target="media/image25.png" Id="rId33" /><Relationship Type="http://schemas.openxmlformats.org/officeDocument/2006/relationships/image" Target="media/image30.png" Id="rId38" /><Relationship Type="http://schemas.openxmlformats.org/officeDocument/2006/relationships/image" Target="media/image33.png" Id="rId41" /><Relationship Type="http://schemas.openxmlformats.org/officeDocument/2006/relationships/image" Target="/media/image24.png" Id="rId1100768488" /><Relationship Type="http://schemas.openxmlformats.org/officeDocument/2006/relationships/image" Target="/media/image25.png" Id="rId128267216" /><Relationship Type="http://schemas.openxmlformats.org/officeDocument/2006/relationships/image" Target="/media/image26.png" Id="rId933178945" /><Relationship Type="http://schemas.openxmlformats.org/officeDocument/2006/relationships/image" Target="/media/image27.png" Id="rId2712320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python-docx</dc:creator>
  <dc:description>generated by python-docx</dc:description>
  <lastModifiedBy>Mykhailo Masliuk (Student)</lastModifiedBy>
  <revision>3</revision>
  <dcterms:created xsi:type="dcterms:W3CDTF">2026-09-22T14:01:00.0000000Z</dcterms:created>
  <dcterms:modified xsi:type="dcterms:W3CDTF">2026-09-23T09:58:39.9231521Z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eyJoZGlkIjoiMTg2MjRmY2ZjY2QxZWI2YTIzOWFkZjg4ODhiZDQ2YWQifQ==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91777FA667014A4CA0CCF31B27C775FA_12</vt:lpwstr>
  </property>
</Properties>
</file>